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9504" w:type="dxa"/>
        <w:jc w:val="center"/>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1512"/>
        <w:gridCol w:w="7992"/>
      </w:tblGrid>
      <w:tr w14:paraId="548982D3">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1512" w:type="dxa"/>
          </w:tcPr>
          <w:p w14:paraId="7C04612F">
            <w:pPr>
              <w:jc w:val="center"/>
            </w:pPr>
            <w:r>
              <w:drawing>
                <wp:inline distT="0" distB="0" distL="114300" distR="114300">
                  <wp:extent cx="960120" cy="123190"/>
                  <wp:effectExtent l="0" t="0" r="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960120" cy="123375"/>
                          </a:xfrm>
                          <a:prstGeom prst="rect">
                            <a:avLst/>
                          </a:prstGeom>
                        </pic:spPr>
                      </pic:pic>
                    </a:graphicData>
                  </a:graphic>
                </wp:inline>
              </w:drawing>
            </w:r>
          </w:p>
        </w:tc>
        <w:tc>
          <w:tcPr>
            <w:tcW w:w="7992" w:type="dxa"/>
            <w:tcMar>
              <w:top w:w="85" w:type="dxa"/>
              <w:left w:w="120" w:type="dxa"/>
              <w:bottom w:w="85" w:type="dxa"/>
              <w:right w:w="120" w:type="dxa"/>
            </w:tcMar>
            <w:vAlign w:val="center"/>
          </w:tcPr>
          <w:p w14:paraId="00821640">
            <w:pPr>
              <w:spacing w:after="0" w:line="252" w:lineRule="auto"/>
              <w:jc w:val="left"/>
            </w:pPr>
            <w:r>
              <w:rPr>
                <w:rFonts w:ascii="Aptos" w:hAnsi="Aptos"/>
                <w:b/>
                <w:color w:val="0B2748"/>
                <w:sz w:val="26"/>
              </w:rPr>
              <w:t>SIMATS ENGINEERING</w:t>
            </w:r>
            <w:r>
              <w:br w:type="textWrapping"/>
            </w:r>
            <w:r>
              <w:rPr>
                <w:rFonts w:ascii="Aptos" w:hAnsi="Aptos"/>
                <w:b/>
                <w:color w:val="0B2748"/>
                <w:sz w:val="26"/>
              </w:rPr>
              <w:t>Department of Computer Science and Engineering</w:t>
            </w:r>
          </w:p>
        </w:tc>
      </w:tr>
    </w:tbl>
    <w:p w14:paraId="0ED841A5">
      <w:pPr>
        <w:jc w:val="center"/>
      </w:pPr>
      <w:r>
        <w:rPr>
          <w:rFonts w:ascii="Aptos Display" w:hAnsi="Aptos Display"/>
          <w:b/>
          <w:color w:val="0B2748"/>
          <w:sz w:val="38"/>
        </w:rPr>
        <w:t>CSA15 Cloud Computing and Big Data Analytics</w:t>
      </w:r>
    </w:p>
    <w:p w14:paraId="0275BC4C">
      <w:pPr>
        <w:jc w:val="center"/>
      </w:pPr>
      <w:r>
        <w:rPr>
          <w:b/>
          <w:color w:val="1565C0"/>
          <w:sz w:val="22"/>
        </w:rPr>
        <w:t>CO4 AT2 - Big Data Industry Problem Solving Guided Tool Workbook</w:t>
      </w:r>
    </w:p>
    <w:tbl>
      <w:tblPr>
        <w:tblStyle w:val="12"/>
        <w:tblW w:w="9504"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1843"/>
        <w:gridCol w:w="2908"/>
        <w:gridCol w:w="1800"/>
        <w:gridCol w:w="2951"/>
      </w:tblGrid>
      <w:tr w14:paraId="46DB221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1843" w:type="dxa"/>
            <w:shd w:val="clear" w:color="auto" w:fill="EAF4FF"/>
            <w:tcMar>
              <w:top w:w="85" w:type="dxa"/>
              <w:left w:w="120" w:type="dxa"/>
              <w:bottom w:w="85" w:type="dxa"/>
              <w:right w:w="120" w:type="dxa"/>
            </w:tcMar>
            <w:vAlign w:val="center"/>
          </w:tcPr>
          <w:p w14:paraId="0C016D5B">
            <w:pPr>
              <w:spacing w:after="0" w:line="252" w:lineRule="auto"/>
              <w:jc w:val="left"/>
            </w:pPr>
            <w:r>
              <w:rPr>
                <w:rFonts w:ascii="Aptos" w:hAnsi="Aptos"/>
                <w:b/>
                <w:color w:val="0B2748"/>
                <w:sz w:val="16"/>
              </w:rPr>
              <w:t>Course Code</w:t>
            </w:r>
          </w:p>
        </w:tc>
        <w:tc>
          <w:tcPr>
            <w:tcW w:w="2908" w:type="dxa"/>
            <w:shd w:val="clear" w:color="auto" w:fill="FFFFFF"/>
            <w:tcMar>
              <w:top w:w="85" w:type="dxa"/>
              <w:left w:w="120" w:type="dxa"/>
              <w:bottom w:w="85" w:type="dxa"/>
              <w:right w:w="120" w:type="dxa"/>
            </w:tcMar>
            <w:vAlign w:val="center"/>
          </w:tcPr>
          <w:p w14:paraId="6A59BB17">
            <w:pPr>
              <w:spacing w:after="0" w:line="252" w:lineRule="auto"/>
              <w:jc w:val="left"/>
            </w:pPr>
            <w:r>
              <w:rPr>
                <w:rFonts w:ascii="Aptos" w:hAnsi="Aptos"/>
                <w:b w:val="0"/>
                <w:color w:val="17212B"/>
                <w:sz w:val="16"/>
              </w:rPr>
              <w:t>CSA15</w:t>
            </w:r>
          </w:p>
        </w:tc>
        <w:tc>
          <w:tcPr>
            <w:tcW w:w="1800" w:type="dxa"/>
            <w:shd w:val="clear" w:color="auto" w:fill="EAF4FF"/>
            <w:tcMar>
              <w:top w:w="85" w:type="dxa"/>
              <w:left w:w="120" w:type="dxa"/>
              <w:bottom w:w="85" w:type="dxa"/>
              <w:right w:w="120" w:type="dxa"/>
            </w:tcMar>
            <w:vAlign w:val="center"/>
          </w:tcPr>
          <w:p w14:paraId="4819B48D">
            <w:pPr>
              <w:spacing w:after="0" w:line="252" w:lineRule="auto"/>
              <w:jc w:val="left"/>
            </w:pPr>
            <w:r>
              <w:rPr>
                <w:rFonts w:ascii="Aptos" w:hAnsi="Aptos"/>
                <w:b/>
                <w:color w:val="0B2748"/>
                <w:sz w:val="16"/>
              </w:rPr>
              <w:t>Slot</w:t>
            </w:r>
          </w:p>
        </w:tc>
        <w:tc>
          <w:tcPr>
            <w:tcW w:w="2951" w:type="dxa"/>
            <w:shd w:val="clear" w:color="auto" w:fill="FFFFFF"/>
            <w:tcMar>
              <w:top w:w="85" w:type="dxa"/>
              <w:left w:w="120" w:type="dxa"/>
              <w:bottom w:w="85" w:type="dxa"/>
              <w:right w:w="120" w:type="dxa"/>
            </w:tcMar>
            <w:vAlign w:val="center"/>
          </w:tcPr>
          <w:p w14:paraId="70FE9779">
            <w:pPr>
              <w:spacing w:after="0" w:line="252" w:lineRule="auto"/>
              <w:jc w:val="left"/>
            </w:pPr>
            <w:r>
              <w:rPr>
                <w:rFonts w:ascii="Aptos" w:hAnsi="Aptos"/>
                <w:b w:val="0"/>
                <w:color w:val="17212B"/>
                <w:sz w:val="16"/>
              </w:rPr>
              <w:t>B</w:t>
            </w:r>
          </w:p>
        </w:tc>
      </w:tr>
      <w:tr w14:paraId="64AD204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1843" w:type="dxa"/>
            <w:shd w:val="clear" w:color="auto" w:fill="EAF4FF"/>
            <w:tcMar>
              <w:top w:w="85" w:type="dxa"/>
              <w:left w:w="120" w:type="dxa"/>
              <w:bottom w:w="85" w:type="dxa"/>
              <w:right w:w="120" w:type="dxa"/>
            </w:tcMar>
            <w:vAlign w:val="center"/>
          </w:tcPr>
          <w:p w14:paraId="58BB0411">
            <w:pPr>
              <w:spacing w:after="0" w:line="252" w:lineRule="auto"/>
              <w:jc w:val="left"/>
            </w:pPr>
            <w:r>
              <w:rPr>
                <w:rFonts w:ascii="Aptos" w:hAnsi="Aptos"/>
                <w:b/>
                <w:color w:val="0B2748"/>
                <w:sz w:val="16"/>
              </w:rPr>
              <w:t>Assessment</w:t>
            </w:r>
          </w:p>
        </w:tc>
        <w:tc>
          <w:tcPr>
            <w:tcW w:w="2908" w:type="dxa"/>
            <w:shd w:val="clear" w:color="auto" w:fill="FFFFFF"/>
            <w:tcMar>
              <w:top w:w="85" w:type="dxa"/>
              <w:left w:w="120" w:type="dxa"/>
              <w:bottom w:w="85" w:type="dxa"/>
              <w:right w:w="120" w:type="dxa"/>
            </w:tcMar>
            <w:vAlign w:val="center"/>
          </w:tcPr>
          <w:p w14:paraId="44C28C00">
            <w:pPr>
              <w:spacing w:after="0" w:line="252" w:lineRule="auto"/>
              <w:jc w:val="left"/>
            </w:pPr>
            <w:r>
              <w:rPr>
                <w:rFonts w:ascii="Aptos" w:hAnsi="Aptos"/>
                <w:b w:val="0"/>
                <w:color w:val="17212B"/>
                <w:sz w:val="16"/>
              </w:rPr>
              <w:t>CO4 AT2</w:t>
            </w:r>
          </w:p>
        </w:tc>
        <w:tc>
          <w:tcPr>
            <w:tcW w:w="1800" w:type="dxa"/>
            <w:shd w:val="clear" w:color="auto" w:fill="EAF4FF"/>
            <w:tcMar>
              <w:top w:w="85" w:type="dxa"/>
              <w:left w:w="120" w:type="dxa"/>
              <w:bottom w:w="85" w:type="dxa"/>
              <w:right w:w="120" w:type="dxa"/>
            </w:tcMar>
            <w:vAlign w:val="center"/>
          </w:tcPr>
          <w:p w14:paraId="670C4959">
            <w:pPr>
              <w:spacing w:after="0" w:line="252" w:lineRule="auto"/>
              <w:jc w:val="left"/>
            </w:pPr>
            <w:r>
              <w:rPr>
                <w:rFonts w:ascii="Aptos" w:hAnsi="Aptos"/>
                <w:b/>
                <w:color w:val="0B2748"/>
                <w:sz w:val="16"/>
              </w:rPr>
              <w:t>Bloom Level</w:t>
            </w:r>
          </w:p>
        </w:tc>
        <w:tc>
          <w:tcPr>
            <w:tcW w:w="2951" w:type="dxa"/>
            <w:shd w:val="clear" w:color="auto" w:fill="FFFFFF"/>
            <w:tcMar>
              <w:top w:w="85" w:type="dxa"/>
              <w:left w:w="120" w:type="dxa"/>
              <w:bottom w:w="85" w:type="dxa"/>
              <w:right w:w="120" w:type="dxa"/>
            </w:tcMar>
            <w:vAlign w:val="center"/>
          </w:tcPr>
          <w:p w14:paraId="7EB8FD64">
            <w:pPr>
              <w:spacing w:after="0" w:line="252" w:lineRule="auto"/>
              <w:jc w:val="left"/>
            </w:pPr>
            <w:r>
              <w:rPr>
                <w:rFonts w:ascii="Aptos" w:hAnsi="Aptos"/>
                <w:b w:val="0"/>
                <w:color w:val="17212B"/>
                <w:sz w:val="16"/>
              </w:rPr>
              <w:t>BL4 - Analyze</w:t>
            </w:r>
          </w:p>
        </w:tc>
      </w:tr>
      <w:tr w14:paraId="707C0B4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1843" w:type="dxa"/>
            <w:shd w:val="clear" w:color="auto" w:fill="EAF4FF"/>
            <w:tcMar>
              <w:top w:w="85" w:type="dxa"/>
              <w:left w:w="120" w:type="dxa"/>
              <w:bottom w:w="85" w:type="dxa"/>
              <w:right w:w="120" w:type="dxa"/>
            </w:tcMar>
            <w:vAlign w:val="center"/>
          </w:tcPr>
          <w:p w14:paraId="71F44482">
            <w:pPr>
              <w:spacing w:after="0" w:line="252" w:lineRule="auto"/>
              <w:jc w:val="left"/>
            </w:pPr>
            <w:r>
              <w:rPr>
                <w:rFonts w:ascii="Aptos" w:hAnsi="Aptos"/>
                <w:b/>
                <w:color w:val="0B2748"/>
                <w:sz w:val="16"/>
              </w:rPr>
              <w:t>Faculty</w:t>
            </w:r>
          </w:p>
        </w:tc>
        <w:tc>
          <w:tcPr>
            <w:tcW w:w="2908" w:type="dxa"/>
            <w:shd w:val="clear" w:color="auto" w:fill="FFFFFF"/>
            <w:tcMar>
              <w:top w:w="85" w:type="dxa"/>
              <w:left w:w="120" w:type="dxa"/>
              <w:bottom w:w="85" w:type="dxa"/>
              <w:right w:w="120" w:type="dxa"/>
            </w:tcMar>
            <w:vAlign w:val="center"/>
          </w:tcPr>
          <w:p w14:paraId="21779751">
            <w:pPr>
              <w:spacing w:after="0" w:line="252" w:lineRule="auto"/>
              <w:jc w:val="left"/>
            </w:pPr>
            <w:r>
              <w:rPr>
                <w:rFonts w:ascii="Aptos" w:hAnsi="Aptos"/>
                <w:b w:val="0"/>
                <w:color w:val="17212B"/>
                <w:sz w:val="16"/>
              </w:rPr>
              <w:t>Dr C. Rajesh Babu</w:t>
            </w:r>
          </w:p>
        </w:tc>
        <w:tc>
          <w:tcPr>
            <w:tcW w:w="1800" w:type="dxa"/>
            <w:shd w:val="clear" w:color="auto" w:fill="EAF4FF"/>
            <w:tcMar>
              <w:top w:w="85" w:type="dxa"/>
              <w:left w:w="120" w:type="dxa"/>
              <w:bottom w:w="85" w:type="dxa"/>
              <w:right w:w="120" w:type="dxa"/>
            </w:tcMar>
            <w:vAlign w:val="center"/>
          </w:tcPr>
          <w:p w14:paraId="74D48A04">
            <w:pPr>
              <w:spacing w:after="0" w:line="252" w:lineRule="auto"/>
              <w:jc w:val="left"/>
            </w:pPr>
            <w:r>
              <w:rPr>
                <w:rFonts w:ascii="Aptos" w:hAnsi="Aptos"/>
                <w:b/>
                <w:color w:val="0B2748"/>
                <w:sz w:val="16"/>
              </w:rPr>
              <w:t>Employee ID</w:t>
            </w:r>
          </w:p>
        </w:tc>
        <w:tc>
          <w:tcPr>
            <w:tcW w:w="2951" w:type="dxa"/>
            <w:shd w:val="clear" w:color="auto" w:fill="FFFFFF"/>
            <w:tcMar>
              <w:top w:w="85" w:type="dxa"/>
              <w:left w:w="120" w:type="dxa"/>
              <w:bottom w:w="85" w:type="dxa"/>
              <w:right w:w="120" w:type="dxa"/>
            </w:tcMar>
            <w:vAlign w:val="center"/>
          </w:tcPr>
          <w:p w14:paraId="663D5A08">
            <w:pPr>
              <w:spacing w:after="0" w:line="252" w:lineRule="auto"/>
              <w:jc w:val="left"/>
            </w:pPr>
            <w:r>
              <w:rPr>
                <w:rFonts w:ascii="Aptos" w:hAnsi="Aptos"/>
                <w:b w:val="0"/>
                <w:color w:val="17212B"/>
                <w:sz w:val="16"/>
              </w:rPr>
              <w:t>SSETSCS415</w:t>
            </w:r>
          </w:p>
        </w:tc>
      </w:tr>
      <w:tr w14:paraId="1FFB925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1843" w:type="dxa"/>
            <w:shd w:val="clear" w:color="auto" w:fill="EAF4FF"/>
            <w:tcMar>
              <w:top w:w="85" w:type="dxa"/>
              <w:left w:w="120" w:type="dxa"/>
              <w:bottom w:w="85" w:type="dxa"/>
              <w:right w:w="120" w:type="dxa"/>
            </w:tcMar>
            <w:vAlign w:val="center"/>
          </w:tcPr>
          <w:p w14:paraId="3E72CA10">
            <w:pPr>
              <w:spacing w:after="0" w:line="252" w:lineRule="auto"/>
              <w:jc w:val="left"/>
            </w:pPr>
            <w:r>
              <w:rPr>
                <w:rFonts w:ascii="Aptos" w:hAnsi="Aptos"/>
                <w:b/>
                <w:color w:val="0B2748"/>
                <w:sz w:val="16"/>
              </w:rPr>
              <w:t>Mode</w:t>
            </w:r>
          </w:p>
        </w:tc>
        <w:tc>
          <w:tcPr>
            <w:tcW w:w="2908" w:type="dxa"/>
            <w:shd w:val="clear" w:color="auto" w:fill="FFFFFF"/>
            <w:tcMar>
              <w:top w:w="85" w:type="dxa"/>
              <w:left w:w="120" w:type="dxa"/>
              <w:bottom w:w="85" w:type="dxa"/>
              <w:right w:w="120" w:type="dxa"/>
            </w:tcMar>
            <w:vAlign w:val="center"/>
          </w:tcPr>
          <w:p w14:paraId="6EAC411B">
            <w:pPr>
              <w:spacing w:after="0" w:line="252" w:lineRule="auto"/>
              <w:jc w:val="left"/>
            </w:pPr>
            <w:r>
              <w:rPr>
                <w:rFonts w:ascii="Aptos" w:hAnsi="Aptos"/>
                <w:b w:val="0"/>
                <w:color w:val="17212B"/>
                <w:sz w:val="16"/>
              </w:rPr>
              <w:t>Individual guided tool-based workbook</w:t>
            </w:r>
          </w:p>
        </w:tc>
        <w:tc>
          <w:tcPr>
            <w:tcW w:w="1800" w:type="dxa"/>
            <w:shd w:val="clear" w:color="auto" w:fill="EAF4FF"/>
            <w:tcMar>
              <w:top w:w="85" w:type="dxa"/>
              <w:left w:w="120" w:type="dxa"/>
              <w:bottom w:w="85" w:type="dxa"/>
              <w:right w:w="120" w:type="dxa"/>
            </w:tcMar>
            <w:vAlign w:val="center"/>
          </w:tcPr>
          <w:p w14:paraId="728FD3ED">
            <w:pPr>
              <w:spacing w:after="0" w:line="252" w:lineRule="auto"/>
              <w:jc w:val="left"/>
            </w:pPr>
            <w:r>
              <w:rPr>
                <w:rFonts w:ascii="Aptos" w:hAnsi="Aptos"/>
                <w:b/>
                <w:color w:val="0B2748"/>
                <w:sz w:val="16"/>
              </w:rPr>
              <w:t>Submission</w:t>
            </w:r>
          </w:p>
        </w:tc>
        <w:tc>
          <w:tcPr>
            <w:tcW w:w="2951" w:type="dxa"/>
            <w:shd w:val="clear" w:color="auto" w:fill="FFFFFF"/>
            <w:tcMar>
              <w:top w:w="85" w:type="dxa"/>
              <w:left w:w="120" w:type="dxa"/>
              <w:bottom w:w="85" w:type="dxa"/>
              <w:right w:w="120" w:type="dxa"/>
            </w:tcMar>
            <w:vAlign w:val="center"/>
          </w:tcPr>
          <w:p w14:paraId="0FACBF57">
            <w:pPr>
              <w:spacing w:after="0" w:line="252" w:lineRule="auto"/>
              <w:jc w:val="left"/>
            </w:pPr>
            <w:r>
              <w:rPr>
                <w:rFonts w:ascii="Aptos" w:hAnsi="Aptos"/>
                <w:b w:val="0"/>
                <w:color w:val="17212B"/>
                <w:sz w:val="16"/>
              </w:rPr>
              <w:t>GitHub repository link through Google Classroom</w:t>
            </w:r>
          </w:p>
        </w:tc>
      </w:tr>
      <w:tr w14:paraId="4B2D150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1843" w:type="dxa"/>
            <w:shd w:val="clear" w:color="auto" w:fill="EAF4FF"/>
            <w:tcMar>
              <w:top w:w="85" w:type="dxa"/>
              <w:left w:w="120" w:type="dxa"/>
              <w:bottom w:w="85" w:type="dxa"/>
              <w:right w:w="120" w:type="dxa"/>
            </w:tcMar>
            <w:vAlign w:val="center"/>
          </w:tcPr>
          <w:p w14:paraId="2EB9A655">
            <w:pPr>
              <w:spacing w:after="0" w:line="252" w:lineRule="auto"/>
              <w:jc w:val="left"/>
            </w:pPr>
            <w:r>
              <w:rPr>
                <w:rFonts w:ascii="Aptos" w:hAnsi="Aptos"/>
                <w:b/>
                <w:color w:val="0B2748"/>
                <w:sz w:val="16"/>
              </w:rPr>
              <w:t>End Evidence</w:t>
            </w:r>
          </w:p>
        </w:tc>
        <w:tc>
          <w:tcPr>
            <w:tcW w:w="2908" w:type="dxa"/>
            <w:shd w:val="clear" w:color="auto" w:fill="FFFFFF"/>
            <w:tcMar>
              <w:top w:w="85" w:type="dxa"/>
              <w:left w:w="120" w:type="dxa"/>
              <w:bottom w:w="85" w:type="dxa"/>
              <w:right w:w="120" w:type="dxa"/>
            </w:tcMar>
            <w:vAlign w:val="center"/>
          </w:tcPr>
          <w:p w14:paraId="728D855C">
            <w:pPr>
              <w:spacing w:after="0" w:line="252" w:lineRule="auto"/>
              <w:jc w:val="left"/>
            </w:pPr>
            <w:r>
              <w:rPr>
                <w:rFonts w:ascii="Aptos" w:hAnsi="Aptos"/>
                <w:b w:val="0"/>
                <w:color w:val="17212B"/>
                <w:sz w:val="16"/>
              </w:rPr>
              <w:t>Workbook + screenshots + diagrams + dashboard/mockup</w:t>
            </w:r>
          </w:p>
        </w:tc>
        <w:tc>
          <w:tcPr>
            <w:tcW w:w="1800" w:type="dxa"/>
            <w:shd w:val="clear" w:color="auto" w:fill="EAF4FF"/>
            <w:tcMar>
              <w:top w:w="85" w:type="dxa"/>
              <w:left w:w="120" w:type="dxa"/>
              <w:bottom w:w="85" w:type="dxa"/>
              <w:right w:w="120" w:type="dxa"/>
            </w:tcMar>
            <w:vAlign w:val="center"/>
          </w:tcPr>
          <w:p w14:paraId="6DCC9C22">
            <w:pPr>
              <w:spacing w:after="0" w:line="252" w:lineRule="auto"/>
              <w:jc w:val="left"/>
            </w:pPr>
            <w:r>
              <w:rPr>
                <w:rFonts w:ascii="Aptos" w:hAnsi="Aptos"/>
                <w:b/>
                <w:color w:val="0B2748"/>
                <w:sz w:val="16"/>
              </w:rPr>
              <w:t>Marks</w:t>
            </w:r>
          </w:p>
        </w:tc>
        <w:tc>
          <w:tcPr>
            <w:tcW w:w="2951" w:type="dxa"/>
            <w:shd w:val="clear" w:color="auto" w:fill="FFFFFF"/>
            <w:tcMar>
              <w:top w:w="85" w:type="dxa"/>
              <w:left w:w="120" w:type="dxa"/>
              <w:bottom w:w="85" w:type="dxa"/>
              <w:right w:w="120" w:type="dxa"/>
            </w:tcMar>
            <w:vAlign w:val="center"/>
          </w:tcPr>
          <w:p w14:paraId="57D7FEC3">
            <w:pPr>
              <w:spacing w:after="0" w:line="252" w:lineRule="auto"/>
              <w:jc w:val="left"/>
            </w:pPr>
            <w:r>
              <w:rPr>
                <w:rFonts w:ascii="Aptos" w:hAnsi="Aptos"/>
                <w:b w:val="0"/>
                <w:color w:val="17212B"/>
                <w:sz w:val="16"/>
              </w:rPr>
              <w:t>30</w:t>
            </w:r>
          </w:p>
        </w:tc>
      </w:tr>
    </w:tbl>
    <w:p w14:paraId="03EF3BEA">
      <w:pPr>
        <w:pStyle w:val="2"/>
      </w:pPr>
      <w:r>
        <w:t>Student Details</w:t>
      </w:r>
    </w:p>
    <w:tbl>
      <w:tblPr>
        <w:tblStyle w:val="12"/>
        <w:tblW w:w="9504"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2088"/>
        <w:gridCol w:w="2664"/>
        <w:gridCol w:w="2088"/>
        <w:gridCol w:w="2664"/>
      </w:tblGrid>
      <w:tr w14:paraId="586E4C2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088" w:type="dxa"/>
            <w:shd w:val="clear" w:color="auto" w:fill="EAF4FF"/>
            <w:tcMar>
              <w:top w:w="85" w:type="dxa"/>
              <w:left w:w="120" w:type="dxa"/>
              <w:bottom w:w="85" w:type="dxa"/>
              <w:right w:w="120" w:type="dxa"/>
            </w:tcMar>
            <w:vAlign w:val="center"/>
          </w:tcPr>
          <w:p w14:paraId="4858DACD">
            <w:pPr>
              <w:spacing w:after="0" w:line="252" w:lineRule="auto"/>
              <w:jc w:val="left"/>
            </w:pPr>
            <w:r>
              <w:rPr>
                <w:rFonts w:ascii="Aptos" w:hAnsi="Aptos"/>
                <w:b/>
                <w:color w:val="17212B"/>
                <w:sz w:val="17"/>
              </w:rPr>
              <w:t>Student Name</w:t>
            </w:r>
          </w:p>
        </w:tc>
        <w:tc>
          <w:tcPr>
            <w:tcW w:w="2664" w:type="dxa"/>
            <w:shd w:val="clear" w:color="auto" w:fill="FFFFFF"/>
            <w:tcMar>
              <w:top w:w="85" w:type="dxa"/>
              <w:left w:w="120" w:type="dxa"/>
              <w:bottom w:w="85" w:type="dxa"/>
              <w:right w:w="120" w:type="dxa"/>
            </w:tcMar>
            <w:vAlign w:val="center"/>
          </w:tcPr>
          <w:p w14:paraId="098ACDEF">
            <w:pPr>
              <w:spacing w:after="0" w:line="252" w:lineRule="auto"/>
              <w:jc w:val="left"/>
              <w:rPr>
                <w:rFonts w:hint="default"/>
                <w:lang w:val="en-IN"/>
              </w:rPr>
            </w:pPr>
            <w:r>
              <w:rPr>
                <w:rFonts w:hint="default"/>
                <w:lang w:val="en-IN"/>
              </w:rPr>
              <w:t>RAHIMA BANU N</w:t>
            </w:r>
          </w:p>
        </w:tc>
        <w:tc>
          <w:tcPr>
            <w:tcW w:w="2088" w:type="dxa"/>
            <w:shd w:val="clear" w:color="auto" w:fill="EAF4FF"/>
            <w:tcMar>
              <w:top w:w="85" w:type="dxa"/>
              <w:left w:w="120" w:type="dxa"/>
              <w:bottom w:w="85" w:type="dxa"/>
              <w:right w:w="120" w:type="dxa"/>
            </w:tcMar>
            <w:vAlign w:val="center"/>
          </w:tcPr>
          <w:p w14:paraId="421CE9CB">
            <w:pPr>
              <w:spacing w:after="0" w:line="252" w:lineRule="auto"/>
              <w:jc w:val="left"/>
            </w:pPr>
            <w:r>
              <w:rPr>
                <w:rFonts w:ascii="Aptos" w:hAnsi="Aptos"/>
                <w:b/>
                <w:color w:val="17212B"/>
                <w:sz w:val="17"/>
              </w:rPr>
              <w:t>Register Number</w:t>
            </w:r>
          </w:p>
        </w:tc>
        <w:tc>
          <w:tcPr>
            <w:tcW w:w="2664" w:type="dxa"/>
            <w:shd w:val="clear" w:color="auto" w:fill="FFFFFF"/>
            <w:tcMar>
              <w:top w:w="85" w:type="dxa"/>
              <w:left w:w="120" w:type="dxa"/>
              <w:bottom w:w="85" w:type="dxa"/>
              <w:right w:w="120" w:type="dxa"/>
            </w:tcMar>
            <w:vAlign w:val="center"/>
          </w:tcPr>
          <w:p w14:paraId="562DE14E">
            <w:pPr>
              <w:spacing w:after="0" w:line="252" w:lineRule="auto"/>
              <w:jc w:val="left"/>
              <w:rPr>
                <w:rFonts w:hint="default"/>
                <w:lang w:val="en-IN"/>
              </w:rPr>
            </w:pPr>
            <w:r>
              <w:rPr>
                <w:rFonts w:hint="default"/>
                <w:lang w:val="en-IN"/>
              </w:rPr>
              <w:t>192525009</w:t>
            </w:r>
          </w:p>
        </w:tc>
      </w:tr>
      <w:tr w14:paraId="543AC41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088" w:type="dxa"/>
            <w:shd w:val="clear" w:color="auto" w:fill="EAF4FF"/>
            <w:tcMar>
              <w:top w:w="85" w:type="dxa"/>
              <w:left w:w="120" w:type="dxa"/>
              <w:bottom w:w="85" w:type="dxa"/>
              <w:right w:w="120" w:type="dxa"/>
            </w:tcMar>
            <w:vAlign w:val="center"/>
          </w:tcPr>
          <w:p w14:paraId="6F5FF888">
            <w:pPr>
              <w:spacing w:after="0" w:line="252" w:lineRule="auto"/>
              <w:jc w:val="left"/>
            </w:pPr>
            <w:r>
              <w:rPr>
                <w:rFonts w:ascii="Aptos" w:hAnsi="Aptos"/>
                <w:b/>
                <w:color w:val="17212B"/>
                <w:sz w:val="17"/>
              </w:rPr>
              <w:t>Class / Section</w:t>
            </w:r>
          </w:p>
        </w:tc>
        <w:tc>
          <w:tcPr>
            <w:tcW w:w="2664" w:type="dxa"/>
            <w:shd w:val="clear" w:color="auto" w:fill="FFFFFF"/>
            <w:tcMar>
              <w:top w:w="85" w:type="dxa"/>
              <w:left w:w="120" w:type="dxa"/>
              <w:bottom w:w="85" w:type="dxa"/>
              <w:right w:w="120" w:type="dxa"/>
            </w:tcMar>
            <w:vAlign w:val="center"/>
          </w:tcPr>
          <w:p w14:paraId="37579DD6">
            <w:pPr>
              <w:spacing w:after="0" w:line="252" w:lineRule="auto"/>
              <w:jc w:val="left"/>
            </w:pPr>
          </w:p>
        </w:tc>
        <w:tc>
          <w:tcPr>
            <w:tcW w:w="2088" w:type="dxa"/>
            <w:shd w:val="clear" w:color="auto" w:fill="EAF4FF"/>
            <w:tcMar>
              <w:top w:w="85" w:type="dxa"/>
              <w:left w:w="120" w:type="dxa"/>
              <w:bottom w:w="85" w:type="dxa"/>
              <w:right w:w="120" w:type="dxa"/>
            </w:tcMar>
            <w:vAlign w:val="center"/>
          </w:tcPr>
          <w:p w14:paraId="44359A58">
            <w:pPr>
              <w:spacing w:after="0" w:line="252" w:lineRule="auto"/>
              <w:jc w:val="left"/>
            </w:pPr>
            <w:r>
              <w:rPr>
                <w:rFonts w:ascii="Aptos" w:hAnsi="Aptos"/>
                <w:b/>
                <w:color w:val="17212B"/>
                <w:sz w:val="17"/>
              </w:rPr>
              <w:t>Slot</w:t>
            </w:r>
          </w:p>
        </w:tc>
        <w:tc>
          <w:tcPr>
            <w:tcW w:w="2664" w:type="dxa"/>
            <w:shd w:val="clear" w:color="auto" w:fill="FFFFFF"/>
            <w:tcMar>
              <w:top w:w="85" w:type="dxa"/>
              <w:left w:w="120" w:type="dxa"/>
              <w:bottom w:w="85" w:type="dxa"/>
              <w:right w:w="120" w:type="dxa"/>
            </w:tcMar>
            <w:vAlign w:val="center"/>
          </w:tcPr>
          <w:p w14:paraId="10A2B106">
            <w:pPr>
              <w:spacing w:after="0" w:line="252" w:lineRule="auto"/>
              <w:jc w:val="left"/>
            </w:pPr>
            <w:r>
              <w:rPr>
                <w:rFonts w:ascii="Aptos" w:hAnsi="Aptos"/>
                <w:b w:val="0"/>
                <w:color w:val="17212B"/>
                <w:sz w:val="17"/>
              </w:rPr>
              <w:t>B</w:t>
            </w:r>
          </w:p>
        </w:tc>
      </w:tr>
      <w:tr w14:paraId="229718B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088" w:type="dxa"/>
            <w:shd w:val="clear" w:color="auto" w:fill="EAF4FF"/>
            <w:tcMar>
              <w:top w:w="85" w:type="dxa"/>
              <w:left w:w="120" w:type="dxa"/>
              <w:bottom w:w="85" w:type="dxa"/>
              <w:right w:w="120" w:type="dxa"/>
            </w:tcMar>
            <w:vAlign w:val="center"/>
          </w:tcPr>
          <w:p w14:paraId="41175554">
            <w:pPr>
              <w:spacing w:after="0" w:line="252" w:lineRule="auto"/>
              <w:jc w:val="left"/>
            </w:pPr>
            <w:r>
              <w:rPr>
                <w:rFonts w:ascii="Aptos" w:hAnsi="Aptos"/>
                <w:b/>
                <w:color w:val="17212B"/>
                <w:sz w:val="17"/>
              </w:rPr>
              <w:t>Selected Scenario</w:t>
            </w:r>
          </w:p>
        </w:tc>
        <w:tc>
          <w:tcPr>
            <w:tcW w:w="2664" w:type="dxa"/>
            <w:shd w:val="clear" w:color="auto" w:fill="FFFFFF"/>
            <w:tcMar>
              <w:top w:w="85" w:type="dxa"/>
              <w:left w:w="120" w:type="dxa"/>
              <w:bottom w:w="85" w:type="dxa"/>
              <w:right w:w="120" w:type="dxa"/>
            </w:tcMar>
            <w:vAlign w:val="center"/>
          </w:tcPr>
          <w:p w14:paraId="0134A678">
            <w:pPr>
              <w:spacing w:after="0" w:line="252" w:lineRule="auto"/>
              <w:jc w:val="left"/>
              <w:rPr>
                <w:rFonts w:hint="default" w:ascii="Times New Roman" w:hAnsi="Times New Roman" w:cs="Times New Roman"/>
                <w:sz w:val="13"/>
                <w:szCs w:val="16"/>
              </w:rPr>
            </w:pPr>
            <w:r>
              <w:rPr>
                <w:rFonts w:hint="default" w:ascii="Times New Roman" w:hAnsi="Times New Roman" w:eastAsia="SimSun" w:cs="Times New Roman"/>
                <w:sz w:val="18"/>
                <w:szCs w:val="18"/>
              </w:rPr>
              <w:t>Healthcare Emergency Analytics</w:t>
            </w:r>
          </w:p>
        </w:tc>
        <w:tc>
          <w:tcPr>
            <w:tcW w:w="2088" w:type="dxa"/>
            <w:shd w:val="clear" w:color="auto" w:fill="EAF4FF"/>
            <w:tcMar>
              <w:top w:w="85" w:type="dxa"/>
              <w:left w:w="120" w:type="dxa"/>
              <w:bottom w:w="85" w:type="dxa"/>
              <w:right w:w="120" w:type="dxa"/>
            </w:tcMar>
            <w:vAlign w:val="center"/>
          </w:tcPr>
          <w:p w14:paraId="2EEE0582">
            <w:pPr>
              <w:spacing w:after="0" w:line="252" w:lineRule="auto"/>
              <w:jc w:val="left"/>
            </w:pPr>
            <w:r>
              <w:rPr>
                <w:rFonts w:ascii="Aptos" w:hAnsi="Aptos"/>
                <w:b/>
                <w:color w:val="17212B"/>
                <w:sz w:val="17"/>
              </w:rPr>
              <w:t>Submission Date</w:t>
            </w:r>
          </w:p>
        </w:tc>
        <w:tc>
          <w:tcPr>
            <w:tcW w:w="2664" w:type="dxa"/>
            <w:shd w:val="clear" w:color="auto" w:fill="FFFFFF"/>
            <w:tcMar>
              <w:top w:w="85" w:type="dxa"/>
              <w:left w:w="120" w:type="dxa"/>
              <w:bottom w:w="85" w:type="dxa"/>
              <w:right w:w="120" w:type="dxa"/>
            </w:tcMar>
            <w:vAlign w:val="center"/>
          </w:tcPr>
          <w:p w14:paraId="445EF182">
            <w:pPr>
              <w:spacing w:after="0" w:line="252" w:lineRule="auto"/>
              <w:jc w:val="left"/>
              <w:rPr>
                <w:rFonts w:hint="default"/>
                <w:lang w:val="en-IN"/>
              </w:rPr>
            </w:pPr>
            <w:r>
              <w:rPr>
                <w:rFonts w:hint="default"/>
                <w:lang w:val="en-IN"/>
              </w:rPr>
              <w:t>24-08-2026</w:t>
            </w:r>
          </w:p>
        </w:tc>
      </w:tr>
      <w:tr w14:paraId="5F066CF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088" w:type="dxa"/>
            <w:shd w:val="clear" w:color="auto" w:fill="EAF4FF"/>
            <w:tcMar>
              <w:top w:w="85" w:type="dxa"/>
              <w:left w:w="120" w:type="dxa"/>
              <w:bottom w:w="85" w:type="dxa"/>
              <w:right w:w="120" w:type="dxa"/>
            </w:tcMar>
            <w:vAlign w:val="center"/>
          </w:tcPr>
          <w:p w14:paraId="1419C212">
            <w:pPr>
              <w:spacing w:after="0" w:line="252" w:lineRule="auto"/>
              <w:jc w:val="left"/>
            </w:pPr>
            <w:r>
              <w:rPr>
                <w:rFonts w:ascii="Aptos" w:hAnsi="Aptos"/>
                <w:b/>
                <w:color w:val="17212B"/>
                <w:sz w:val="17"/>
              </w:rPr>
              <w:t>GitHub Link</w:t>
            </w:r>
          </w:p>
        </w:tc>
        <w:tc>
          <w:tcPr>
            <w:tcW w:w="2664" w:type="dxa"/>
            <w:shd w:val="clear" w:color="auto" w:fill="FFFFFF"/>
            <w:tcMar>
              <w:top w:w="85" w:type="dxa"/>
              <w:left w:w="120" w:type="dxa"/>
              <w:bottom w:w="85" w:type="dxa"/>
              <w:right w:w="120" w:type="dxa"/>
            </w:tcMar>
            <w:vAlign w:val="center"/>
          </w:tcPr>
          <w:p w14:paraId="71A33378">
            <w:pPr>
              <w:spacing w:after="0" w:line="252" w:lineRule="auto"/>
              <w:jc w:val="left"/>
              <w:rPr>
                <w:sz w:val="15"/>
                <w:szCs w:val="18"/>
              </w:rPr>
            </w:pPr>
            <w:r>
              <w:rPr>
                <w:rFonts w:hint="default"/>
                <w:sz w:val="15"/>
                <w:szCs w:val="18"/>
              </w:rPr>
              <w:t>https://github.com/rahimabanu2108-blip/CSA1512_CLOUD_COMPUTING_ASSESSMENTS.g</w:t>
            </w:r>
            <w:bookmarkStart w:id="0" w:name="_GoBack"/>
            <w:bookmarkEnd w:id="0"/>
            <w:r>
              <w:rPr>
                <w:rFonts w:hint="default"/>
                <w:sz w:val="15"/>
                <w:szCs w:val="18"/>
              </w:rPr>
              <w:t>it</w:t>
            </w:r>
          </w:p>
        </w:tc>
        <w:tc>
          <w:tcPr>
            <w:tcW w:w="2088" w:type="dxa"/>
            <w:shd w:val="clear" w:color="auto" w:fill="EAF4FF"/>
            <w:tcMar>
              <w:top w:w="85" w:type="dxa"/>
              <w:left w:w="120" w:type="dxa"/>
              <w:bottom w:w="85" w:type="dxa"/>
              <w:right w:w="120" w:type="dxa"/>
            </w:tcMar>
            <w:vAlign w:val="center"/>
          </w:tcPr>
          <w:p w14:paraId="46C506F6">
            <w:pPr>
              <w:spacing w:after="0" w:line="252" w:lineRule="auto"/>
              <w:jc w:val="left"/>
            </w:pPr>
            <w:r>
              <w:rPr>
                <w:rFonts w:ascii="Aptos" w:hAnsi="Aptos"/>
                <w:b/>
                <w:color w:val="17212B"/>
                <w:sz w:val="17"/>
              </w:rPr>
              <w:t>Google Classroom Status</w:t>
            </w:r>
          </w:p>
        </w:tc>
        <w:tc>
          <w:tcPr>
            <w:tcW w:w="2664" w:type="dxa"/>
            <w:shd w:val="clear" w:color="auto" w:fill="FFFFFF"/>
            <w:tcMar>
              <w:top w:w="85" w:type="dxa"/>
              <w:left w:w="120" w:type="dxa"/>
              <w:bottom w:w="85" w:type="dxa"/>
              <w:right w:w="120" w:type="dxa"/>
            </w:tcMar>
            <w:vAlign w:val="center"/>
          </w:tcPr>
          <w:p w14:paraId="74EF62FE">
            <w:pPr>
              <w:spacing w:after="0" w:line="252" w:lineRule="auto"/>
              <w:jc w:val="left"/>
            </w:pPr>
          </w:p>
        </w:tc>
      </w:tr>
    </w:tbl>
    <w:p w14:paraId="1E2EF563">
      <w:pPr>
        <w:pStyle w:val="2"/>
      </w:pPr>
      <w:r>
        <w:t>Workbook Purpose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7534DC2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F5FAFE"/>
            <w:tcMar>
              <w:top w:w="85" w:type="dxa"/>
              <w:left w:w="120" w:type="dxa"/>
              <w:bottom w:w="85" w:type="dxa"/>
              <w:right w:w="120" w:type="dxa"/>
            </w:tcMar>
            <w:vAlign w:val="center"/>
          </w:tcPr>
          <w:p w14:paraId="35A49403">
            <w:pPr>
              <w:spacing w:after="0" w:line="252" w:lineRule="auto"/>
              <w:jc w:val="left"/>
            </w:pPr>
            <w:r>
              <w:rPr>
                <w:rFonts w:ascii="Aptos" w:hAnsi="Aptos"/>
                <w:b/>
                <w:color w:val="0B2748"/>
                <w:sz w:val="18"/>
              </w:rPr>
              <w:t>What this workbook does</w:t>
            </w:r>
            <w:r>
              <w:br w:type="textWrapping"/>
            </w:r>
            <w:r>
              <w:rPr>
                <w:rFonts w:ascii="Aptos" w:hAnsi="Aptos"/>
                <w:b/>
                <w:color w:val="0B2748"/>
                <w:sz w:val="18"/>
              </w:rPr>
              <w:t>This workbook guides students to use real software tools and official technical references to derive a big-data industry solution. Students should learn from the tool, observe patterns, record evidence and then write their own technical explanation.</w:t>
            </w:r>
          </w:p>
        </w:tc>
      </w:tr>
    </w:tbl>
    <w:p w14:paraId="12D041FD">
      <w:pPr>
        <w:pStyle w:val="23"/>
        <w:spacing w:after="40"/>
      </w:pPr>
      <w:r>
        <w:rPr>
          <w:rFonts w:ascii="Aptos" w:hAnsi="Aptos"/>
          <w:color w:val="17212B"/>
          <w:sz w:val="19"/>
        </w:rPr>
        <w:t>Do not copy full text from websites or AI tools.</w:t>
      </w:r>
    </w:p>
    <w:p w14:paraId="1E8223C3">
      <w:pPr>
        <w:pStyle w:val="23"/>
        <w:spacing w:after="40"/>
      </w:pPr>
      <w:r>
        <w:rPr>
          <w:rFonts w:ascii="Aptos" w:hAnsi="Aptos"/>
          <w:color w:val="17212B"/>
          <w:sz w:val="19"/>
        </w:rPr>
        <w:t>Use official references to justify architecture, processing and security decisions.</w:t>
      </w:r>
    </w:p>
    <w:p w14:paraId="49014B02">
      <w:pPr>
        <w:pStyle w:val="23"/>
        <w:spacing w:after="40"/>
      </w:pPr>
      <w:r>
        <w:rPr>
          <w:rFonts w:ascii="Aptos" w:hAnsi="Aptos"/>
          <w:color w:val="17212B"/>
          <w:sz w:val="19"/>
        </w:rPr>
        <w:t>Screenshots are evidence; explanations are the actual assessment answer.</w:t>
      </w:r>
    </w:p>
    <w:p w14:paraId="73FD0DA4">
      <w:pPr>
        <w:pStyle w:val="2"/>
      </w:pPr>
      <w:r>
        <w:t>Scenario Bank</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792"/>
        <w:gridCol w:w="3096"/>
        <w:gridCol w:w="5688"/>
      </w:tblGrid>
      <w:tr w14:paraId="6C81F46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gridSpan w:val="3"/>
            <w:shd w:val="clear" w:color="auto" w:fill="F5FAFE"/>
            <w:tcMar>
              <w:top w:w="85" w:type="dxa"/>
              <w:left w:w="120" w:type="dxa"/>
              <w:bottom w:w="85" w:type="dxa"/>
              <w:right w:w="120" w:type="dxa"/>
            </w:tcMar>
            <w:vAlign w:val="center"/>
          </w:tcPr>
          <w:p w14:paraId="07AE7885">
            <w:pPr>
              <w:spacing w:after="0" w:line="252" w:lineRule="auto"/>
              <w:jc w:val="left"/>
            </w:pPr>
            <w:r>
              <w:rPr>
                <w:rFonts w:ascii="Aptos" w:hAnsi="Aptos"/>
                <w:b/>
                <w:color w:val="0B2748"/>
                <w:sz w:val="18"/>
              </w:rPr>
              <w:t>Instruction</w:t>
            </w:r>
            <w:r>
              <w:br w:type="textWrapping"/>
            </w:r>
            <w:r>
              <w:rPr>
                <w:rFonts w:ascii="Aptos" w:hAnsi="Aptos"/>
                <w:b/>
                <w:color w:val="0B2748"/>
                <w:sz w:val="18"/>
              </w:rPr>
              <w:t>Faculty may assign one scenario or ask students to complete more than one. If no specific scenario is assigned, select one scenario and complete all tool-guided sections for that scenario.</w:t>
            </w:r>
          </w:p>
        </w:tc>
      </w:tr>
      <w:tr w14:paraId="3163655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792" w:type="dxa"/>
            <w:shd w:val="clear" w:color="auto" w:fill="0B2748"/>
            <w:tcMar>
              <w:top w:w="85" w:type="dxa"/>
              <w:left w:w="120" w:type="dxa"/>
              <w:bottom w:w="85" w:type="dxa"/>
              <w:right w:w="120" w:type="dxa"/>
            </w:tcMar>
            <w:vAlign w:val="center"/>
          </w:tcPr>
          <w:p w14:paraId="54F9CEAC">
            <w:pPr>
              <w:spacing w:after="0" w:line="252" w:lineRule="auto"/>
              <w:jc w:val="center"/>
            </w:pPr>
            <w:r>
              <w:rPr>
                <w:rFonts w:ascii="Aptos" w:hAnsi="Aptos"/>
                <w:b/>
                <w:color w:val="FFFFFF"/>
                <w:sz w:val="16"/>
              </w:rPr>
              <w:t>No.</w:t>
            </w:r>
          </w:p>
        </w:tc>
        <w:tc>
          <w:tcPr>
            <w:tcW w:w="3096" w:type="dxa"/>
            <w:shd w:val="clear" w:color="auto" w:fill="0B2748"/>
            <w:tcMar>
              <w:top w:w="85" w:type="dxa"/>
              <w:left w:w="120" w:type="dxa"/>
              <w:bottom w:w="85" w:type="dxa"/>
              <w:right w:w="120" w:type="dxa"/>
            </w:tcMar>
            <w:vAlign w:val="center"/>
          </w:tcPr>
          <w:p w14:paraId="414DF445">
            <w:pPr>
              <w:spacing w:after="0" w:line="252" w:lineRule="auto"/>
              <w:jc w:val="center"/>
            </w:pPr>
            <w:r>
              <w:rPr>
                <w:rFonts w:ascii="Aptos" w:hAnsi="Aptos"/>
                <w:b/>
                <w:color w:val="FFFFFF"/>
                <w:sz w:val="16"/>
              </w:rPr>
              <w:t>Scenario</w:t>
            </w:r>
          </w:p>
        </w:tc>
        <w:tc>
          <w:tcPr>
            <w:tcW w:w="5688" w:type="dxa"/>
            <w:shd w:val="clear" w:color="auto" w:fill="0B2748"/>
            <w:tcMar>
              <w:top w:w="85" w:type="dxa"/>
              <w:left w:w="120" w:type="dxa"/>
              <w:bottom w:w="85" w:type="dxa"/>
              <w:right w:w="120" w:type="dxa"/>
            </w:tcMar>
            <w:vAlign w:val="center"/>
          </w:tcPr>
          <w:p w14:paraId="57F7ABF7">
            <w:pPr>
              <w:spacing w:after="0" w:line="252" w:lineRule="auto"/>
              <w:jc w:val="center"/>
            </w:pPr>
            <w:r>
              <w:rPr>
                <w:rFonts w:ascii="Aptos" w:hAnsi="Aptos"/>
                <w:b/>
                <w:color w:val="FFFFFF"/>
                <w:sz w:val="16"/>
              </w:rPr>
              <w:t>Data Context</w:t>
            </w:r>
          </w:p>
        </w:tc>
      </w:tr>
      <w:tr w14:paraId="75FF5F1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792" w:type="dxa"/>
            <w:shd w:val="clear" w:color="auto" w:fill="EAF4FF"/>
            <w:tcMar>
              <w:top w:w="85" w:type="dxa"/>
              <w:left w:w="120" w:type="dxa"/>
              <w:bottom w:w="85" w:type="dxa"/>
              <w:right w:w="120" w:type="dxa"/>
            </w:tcMar>
            <w:vAlign w:val="center"/>
          </w:tcPr>
          <w:p w14:paraId="66730C84">
            <w:pPr>
              <w:spacing w:after="0" w:line="252" w:lineRule="auto"/>
              <w:jc w:val="center"/>
            </w:pPr>
            <w:r>
              <w:rPr>
                <w:rFonts w:ascii="Aptos" w:hAnsi="Aptos"/>
                <w:b/>
                <w:color w:val="17212B"/>
                <w:sz w:val="17"/>
              </w:rPr>
              <w:t>1</w:t>
            </w:r>
          </w:p>
        </w:tc>
        <w:tc>
          <w:tcPr>
            <w:tcW w:w="3096" w:type="dxa"/>
            <w:tcMar>
              <w:top w:w="85" w:type="dxa"/>
              <w:left w:w="120" w:type="dxa"/>
              <w:bottom w:w="85" w:type="dxa"/>
              <w:right w:w="120" w:type="dxa"/>
            </w:tcMar>
            <w:vAlign w:val="center"/>
          </w:tcPr>
          <w:p w14:paraId="08091218">
            <w:pPr>
              <w:spacing w:after="0" w:line="252" w:lineRule="auto"/>
              <w:jc w:val="left"/>
            </w:pPr>
            <w:r>
              <w:rPr>
                <w:rFonts w:ascii="Aptos" w:hAnsi="Aptos"/>
                <w:b/>
                <w:color w:val="0B2748"/>
                <w:sz w:val="17"/>
              </w:rPr>
              <w:t>Healthcare Emergency Analytics</w:t>
            </w:r>
          </w:p>
        </w:tc>
        <w:tc>
          <w:tcPr>
            <w:tcW w:w="5688" w:type="dxa"/>
            <w:tcMar>
              <w:top w:w="85" w:type="dxa"/>
              <w:left w:w="120" w:type="dxa"/>
              <w:bottom w:w="85" w:type="dxa"/>
              <w:right w:w="120" w:type="dxa"/>
            </w:tcMar>
            <w:vAlign w:val="center"/>
          </w:tcPr>
          <w:p w14:paraId="59506FD6">
            <w:pPr>
              <w:spacing w:after="0" w:line="252" w:lineRule="auto"/>
              <w:jc w:val="left"/>
            </w:pPr>
            <w:r>
              <w:rPr>
                <w:rFonts w:ascii="Aptos" w:hAnsi="Aptos"/>
                <w:b w:val="0"/>
                <w:color w:val="17212B"/>
                <w:sz w:val="17"/>
              </w:rPr>
              <w:t>Emergency department data, ambulance updates, bed availability, alerts and treatment delays.</w:t>
            </w:r>
          </w:p>
        </w:tc>
      </w:tr>
      <w:tr w14:paraId="0A1F51C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792" w:type="dxa"/>
            <w:shd w:val="clear" w:color="auto" w:fill="EAF4FF"/>
            <w:tcMar>
              <w:top w:w="85" w:type="dxa"/>
              <w:left w:w="120" w:type="dxa"/>
              <w:bottom w:w="85" w:type="dxa"/>
              <w:right w:w="120" w:type="dxa"/>
            </w:tcMar>
            <w:vAlign w:val="center"/>
          </w:tcPr>
          <w:p w14:paraId="5566CE42">
            <w:pPr>
              <w:spacing w:after="0" w:line="252" w:lineRule="auto"/>
              <w:jc w:val="center"/>
            </w:pPr>
            <w:r>
              <w:rPr>
                <w:rFonts w:ascii="Aptos" w:hAnsi="Aptos"/>
                <w:b/>
                <w:color w:val="17212B"/>
                <w:sz w:val="17"/>
              </w:rPr>
              <w:t>2</w:t>
            </w:r>
          </w:p>
        </w:tc>
        <w:tc>
          <w:tcPr>
            <w:tcW w:w="3096" w:type="dxa"/>
            <w:tcMar>
              <w:top w:w="85" w:type="dxa"/>
              <w:left w:w="120" w:type="dxa"/>
              <w:bottom w:w="85" w:type="dxa"/>
              <w:right w:w="120" w:type="dxa"/>
            </w:tcMar>
            <w:vAlign w:val="center"/>
          </w:tcPr>
          <w:p w14:paraId="77D040EA">
            <w:pPr>
              <w:spacing w:after="0" w:line="252" w:lineRule="auto"/>
              <w:jc w:val="left"/>
            </w:pPr>
            <w:r>
              <w:rPr>
                <w:rFonts w:ascii="Aptos" w:hAnsi="Aptos"/>
                <w:b/>
                <w:color w:val="0B2748"/>
                <w:sz w:val="17"/>
              </w:rPr>
              <w:t>E-Commerce Customer Behavior Intelligence</w:t>
            </w:r>
          </w:p>
        </w:tc>
        <w:tc>
          <w:tcPr>
            <w:tcW w:w="5688" w:type="dxa"/>
            <w:tcMar>
              <w:top w:w="85" w:type="dxa"/>
              <w:left w:w="120" w:type="dxa"/>
              <w:bottom w:w="85" w:type="dxa"/>
              <w:right w:w="120" w:type="dxa"/>
            </w:tcMar>
            <w:vAlign w:val="center"/>
          </w:tcPr>
          <w:p w14:paraId="683D4DAC">
            <w:pPr>
              <w:spacing w:after="0" w:line="252" w:lineRule="auto"/>
              <w:jc w:val="left"/>
            </w:pPr>
            <w:r>
              <w:rPr>
                <w:rFonts w:ascii="Aptos" w:hAnsi="Aptos"/>
                <w:b w:val="0"/>
                <w:color w:val="17212B"/>
                <w:sz w:val="17"/>
              </w:rPr>
              <w:t>Clickstream events, cart abandonment, payment failure, campaign traffic and recommendation impact.</w:t>
            </w:r>
          </w:p>
        </w:tc>
      </w:tr>
      <w:tr w14:paraId="7B1287A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792" w:type="dxa"/>
            <w:shd w:val="clear" w:color="auto" w:fill="EAF4FF"/>
            <w:tcMar>
              <w:top w:w="85" w:type="dxa"/>
              <w:left w:w="120" w:type="dxa"/>
              <w:bottom w:w="85" w:type="dxa"/>
              <w:right w:w="120" w:type="dxa"/>
            </w:tcMar>
            <w:vAlign w:val="center"/>
          </w:tcPr>
          <w:p w14:paraId="667C3EEA">
            <w:pPr>
              <w:spacing w:after="0" w:line="252" w:lineRule="auto"/>
              <w:jc w:val="center"/>
            </w:pPr>
            <w:r>
              <w:rPr>
                <w:rFonts w:ascii="Aptos" w:hAnsi="Aptos"/>
                <w:b/>
                <w:color w:val="17212B"/>
                <w:sz w:val="17"/>
              </w:rPr>
              <w:t>3</w:t>
            </w:r>
          </w:p>
        </w:tc>
        <w:tc>
          <w:tcPr>
            <w:tcW w:w="3096" w:type="dxa"/>
            <w:tcMar>
              <w:top w:w="85" w:type="dxa"/>
              <w:left w:w="120" w:type="dxa"/>
              <w:bottom w:w="85" w:type="dxa"/>
              <w:right w:w="120" w:type="dxa"/>
            </w:tcMar>
            <w:vAlign w:val="center"/>
          </w:tcPr>
          <w:p w14:paraId="26D695C7">
            <w:pPr>
              <w:spacing w:after="0" w:line="252" w:lineRule="auto"/>
              <w:jc w:val="left"/>
            </w:pPr>
            <w:r>
              <w:rPr>
                <w:rFonts w:ascii="Aptos" w:hAnsi="Aptos"/>
                <w:b/>
                <w:color w:val="0B2748"/>
                <w:sz w:val="17"/>
              </w:rPr>
              <w:t>Smart Agriculture Advisory Platform</w:t>
            </w:r>
          </w:p>
        </w:tc>
        <w:tc>
          <w:tcPr>
            <w:tcW w:w="5688" w:type="dxa"/>
            <w:tcMar>
              <w:top w:w="85" w:type="dxa"/>
              <w:left w:w="120" w:type="dxa"/>
              <w:bottom w:w="85" w:type="dxa"/>
              <w:right w:w="120" w:type="dxa"/>
            </w:tcMar>
            <w:vAlign w:val="center"/>
          </w:tcPr>
          <w:p w14:paraId="3788C1C9">
            <w:pPr>
              <w:spacing w:after="0" w:line="252" w:lineRule="auto"/>
              <w:jc w:val="left"/>
            </w:pPr>
            <w:r>
              <w:rPr>
                <w:rFonts w:ascii="Aptos" w:hAnsi="Aptos"/>
                <w:b w:val="0"/>
                <w:color w:val="17212B"/>
                <w:sz w:val="17"/>
              </w:rPr>
              <w:t>Weather, soil sensors, crop advisories, pest reports, market prices and farmer app interactions.</w:t>
            </w:r>
          </w:p>
        </w:tc>
      </w:tr>
      <w:tr w14:paraId="5B7A671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792" w:type="dxa"/>
            <w:shd w:val="clear" w:color="auto" w:fill="EAF4FF"/>
            <w:tcMar>
              <w:top w:w="85" w:type="dxa"/>
              <w:left w:w="120" w:type="dxa"/>
              <w:bottom w:w="85" w:type="dxa"/>
              <w:right w:w="120" w:type="dxa"/>
            </w:tcMar>
            <w:vAlign w:val="center"/>
          </w:tcPr>
          <w:p w14:paraId="27A889F4">
            <w:pPr>
              <w:spacing w:after="0" w:line="252" w:lineRule="auto"/>
              <w:jc w:val="center"/>
            </w:pPr>
            <w:r>
              <w:rPr>
                <w:rFonts w:ascii="Aptos" w:hAnsi="Aptos"/>
                <w:b/>
                <w:color w:val="17212B"/>
                <w:sz w:val="17"/>
              </w:rPr>
              <w:t>4</w:t>
            </w:r>
          </w:p>
        </w:tc>
        <w:tc>
          <w:tcPr>
            <w:tcW w:w="3096" w:type="dxa"/>
            <w:tcMar>
              <w:top w:w="85" w:type="dxa"/>
              <w:left w:w="120" w:type="dxa"/>
              <w:bottom w:w="85" w:type="dxa"/>
              <w:right w:w="120" w:type="dxa"/>
            </w:tcMar>
            <w:vAlign w:val="center"/>
          </w:tcPr>
          <w:p w14:paraId="6E779129">
            <w:pPr>
              <w:spacing w:after="0" w:line="252" w:lineRule="auto"/>
              <w:jc w:val="left"/>
            </w:pPr>
            <w:r>
              <w:rPr>
                <w:rFonts w:ascii="Aptos" w:hAnsi="Aptos"/>
                <w:b/>
                <w:color w:val="0B2748"/>
                <w:sz w:val="17"/>
              </w:rPr>
              <w:t>Cybersecurity Threat Monitoring</w:t>
            </w:r>
          </w:p>
        </w:tc>
        <w:tc>
          <w:tcPr>
            <w:tcW w:w="5688" w:type="dxa"/>
            <w:tcMar>
              <w:top w:w="85" w:type="dxa"/>
              <w:left w:w="120" w:type="dxa"/>
              <w:bottom w:w="85" w:type="dxa"/>
              <w:right w:w="120" w:type="dxa"/>
            </w:tcMar>
            <w:vAlign w:val="center"/>
          </w:tcPr>
          <w:p w14:paraId="766E2537">
            <w:pPr>
              <w:spacing w:after="0" w:line="252" w:lineRule="auto"/>
              <w:jc w:val="left"/>
            </w:pPr>
            <w:r>
              <w:rPr>
                <w:rFonts w:ascii="Aptos" w:hAnsi="Aptos"/>
                <w:b w:val="0"/>
                <w:color w:val="17212B"/>
                <w:sz w:val="17"/>
              </w:rPr>
              <w:t>Authentication logs, firewall alerts, API access logs, failed login attempts and suspicious network events.</w:t>
            </w:r>
          </w:p>
        </w:tc>
      </w:tr>
      <w:tr w14:paraId="16D65C8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792" w:type="dxa"/>
            <w:shd w:val="clear" w:color="auto" w:fill="EAF4FF"/>
            <w:tcMar>
              <w:top w:w="85" w:type="dxa"/>
              <w:left w:w="120" w:type="dxa"/>
              <w:bottom w:w="85" w:type="dxa"/>
              <w:right w:w="120" w:type="dxa"/>
            </w:tcMar>
            <w:vAlign w:val="center"/>
          </w:tcPr>
          <w:p w14:paraId="31780DD9">
            <w:pPr>
              <w:spacing w:after="0" w:line="252" w:lineRule="auto"/>
              <w:jc w:val="center"/>
            </w:pPr>
            <w:r>
              <w:rPr>
                <w:rFonts w:ascii="Aptos" w:hAnsi="Aptos"/>
                <w:b/>
                <w:color w:val="17212B"/>
                <w:sz w:val="17"/>
              </w:rPr>
              <w:t>5</w:t>
            </w:r>
          </w:p>
        </w:tc>
        <w:tc>
          <w:tcPr>
            <w:tcW w:w="3096" w:type="dxa"/>
            <w:tcMar>
              <w:top w:w="85" w:type="dxa"/>
              <w:left w:w="120" w:type="dxa"/>
              <w:bottom w:w="85" w:type="dxa"/>
              <w:right w:w="120" w:type="dxa"/>
            </w:tcMar>
            <w:vAlign w:val="center"/>
          </w:tcPr>
          <w:p w14:paraId="4BBFB66F">
            <w:pPr>
              <w:spacing w:after="0" w:line="252" w:lineRule="auto"/>
              <w:jc w:val="left"/>
            </w:pPr>
            <w:r>
              <w:rPr>
                <w:rFonts w:ascii="Aptos" w:hAnsi="Aptos"/>
                <w:b/>
                <w:color w:val="0B2748"/>
                <w:sz w:val="17"/>
              </w:rPr>
              <w:t>Public Transport Demand Analytics</w:t>
            </w:r>
          </w:p>
        </w:tc>
        <w:tc>
          <w:tcPr>
            <w:tcW w:w="5688" w:type="dxa"/>
            <w:tcMar>
              <w:top w:w="85" w:type="dxa"/>
              <w:left w:w="120" w:type="dxa"/>
              <w:bottom w:w="85" w:type="dxa"/>
              <w:right w:w="120" w:type="dxa"/>
            </w:tcMar>
            <w:vAlign w:val="center"/>
          </w:tcPr>
          <w:p w14:paraId="76CD8B06">
            <w:pPr>
              <w:spacing w:after="0" w:line="252" w:lineRule="auto"/>
              <w:jc w:val="left"/>
            </w:pPr>
            <w:r>
              <w:rPr>
                <w:rFonts w:ascii="Aptos" w:hAnsi="Aptos"/>
                <w:b w:val="0"/>
                <w:color w:val="17212B"/>
                <w:sz w:val="17"/>
              </w:rPr>
              <w:t>Ticketing data, bus GPS, passenger count, route delay, peak-hour demand and crowding alerts.</w:t>
            </w:r>
          </w:p>
        </w:tc>
      </w:tr>
    </w:tbl>
    <w:p w14:paraId="2F4EE4F2">
      <w:pPr>
        <w:pStyle w:val="4"/>
      </w:pPr>
      <w:r>
        <w:t>Selected Scenario and Reason</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48C261D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tcMar>
              <w:top w:w="85" w:type="dxa"/>
              <w:left w:w="120" w:type="dxa"/>
              <w:bottom w:w="85" w:type="dxa"/>
              <w:right w:w="120" w:type="dxa"/>
            </w:tcMar>
            <w:vAlign w:val="center"/>
          </w:tcPr>
          <w:p w14:paraId="3754C6FA">
            <w:pPr>
              <w:spacing w:after="0" w:line="360" w:lineRule="auto"/>
              <w:jc w:val="both"/>
              <w:rPr>
                <w:rFonts w:hint="default" w:ascii="Times New Roman" w:hAnsi="Times New Roman" w:cs="Times New Roman"/>
              </w:rPr>
            </w:pPr>
            <w:r>
              <w:rPr>
                <w:rFonts w:hint="default" w:ascii="Times New Roman" w:hAnsi="Times New Roman" w:eastAsia="SimSun" w:cs="Times New Roman"/>
                <w:sz w:val="24"/>
                <w:szCs w:val="24"/>
              </w:rPr>
              <w:t>I selected Healthcare Emergency Analytics because it closely matches the CareRoute capstone, which manages ambulance requests, ambulance availability, emergency severity, ETA updates and hospital handoff. Big-data analytics can combine these data sources to support faster ambulance dispatch and better emergency resource management.</w:t>
            </w:r>
          </w:p>
        </w:tc>
      </w:tr>
    </w:tbl>
    <w:p w14:paraId="0A9FF0D2">
      <w:r>
        <w:br w:type="page"/>
      </w:r>
    </w:p>
    <w:p w14:paraId="2562EE07">
      <w:pPr>
        <w:pStyle w:val="2"/>
      </w:pPr>
      <w:r>
        <w:t>Guided Tool Module 1: Use Cloud Architecture Centers</w:t>
      </w:r>
    </w:p>
    <w:p w14:paraId="61E5325D">
      <w:pPr>
        <w:spacing w:after="80" w:line="254" w:lineRule="auto"/>
      </w:pPr>
      <w:r>
        <w:rPr>
          <w:rFonts w:ascii="Aptos" w:hAnsi="Aptos"/>
          <w:b/>
          <w:color w:val="0B2748"/>
          <w:sz w:val="19"/>
        </w:rPr>
        <w:t>Purpose: Use official cloud architecture references to identify suitable ingestion, storage, processing, analytics and security components for the selected scenario.</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691"/>
        <w:gridCol w:w="1109"/>
        <w:gridCol w:w="1842"/>
        <w:gridCol w:w="966"/>
        <w:gridCol w:w="2418"/>
        <w:gridCol w:w="30"/>
        <w:gridCol w:w="2518"/>
        <w:gridCol w:w="2"/>
      </w:tblGrid>
      <w:tr w14:paraId="7A14662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0B2748"/>
            <w:tcMar>
              <w:top w:w="85" w:type="dxa"/>
              <w:left w:w="120" w:type="dxa"/>
              <w:bottom w:w="85" w:type="dxa"/>
              <w:right w:w="120" w:type="dxa"/>
            </w:tcMar>
            <w:vAlign w:val="center"/>
          </w:tcPr>
          <w:p w14:paraId="3A07026C">
            <w:pPr>
              <w:spacing w:after="0" w:line="252" w:lineRule="auto"/>
              <w:jc w:val="center"/>
            </w:pPr>
            <w:r>
              <w:rPr>
                <w:rFonts w:ascii="Aptos" w:hAnsi="Aptos"/>
                <w:b/>
                <w:color w:val="FFFFFF"/>
                <w:sz w:val="16"/>
              </w:rPr>
              <w:t>No.</w:t>
            </w:r>
          </w:p>
        </w:tc>
        <w:tc>
          <w:tcPr>
            <w:tcW w:w="2951" w:type="dxa"/>
            <w:gridSpan w:val="2"/>
            <w:shd w:val="clear" w:color="auto" w:fill="0B2748"/>
            <w:tcMar>
              <w:top w:w="85" w:type="dxa"/>
              <w:left w:w="120" w:type="dxa"/>
              <w:bottom w:w="85" w:type="dxa"/>
              <w:right w:w="120" w:type="dxa"/>
            </w:tcMar>
            <w:vAlign w:val="center"/>
          </w:tcPr>
          <w:p w14:paraId="0287924E">
            <w:pPr>
              <w:spacing w:after="0" w:line="252" w:lineRule="auto"/>
              <w:jc w:val="center"/>
            </w:pPr>
            <w:r>
              <w:rPr>
                <w:rFonts w:ascii="Aptos" w:hAnsi="Aptos"/>
                <w:b/>
                <w:color w:val="FFFFFF"/>
                <w:sz w:val="16"/>
              </w:rPr>
              <w:t>Perform</w:t>
            </w:r>
          </w:p>
        </w:tc>
        <w:tc>
          <w:tcPr>
            <w:tcW w:w="3384" w:type="dxa"/>
            <w:gridSpan w:val="2"/>
            <w:shd w:val="clear" w:color="auto" w:fill="0B2748"/>
            <w:tcMar>
              <w:top w:w="85" w:type="dxa"/>
              <w:left w:w="120" w:type="dxa"/>
              <w:bottom w:w="85" w:type="dxa"/>
              <w:right w:w="120" w:type="dxa"/>
            </w:tcMar>
            <w:vAlign w:val="center"/>
          </w:tcPr>
          <w:p w14:paraId="7FC8C9EC">
            <w:pPr>
              <w:spacing w:after="0" w:line="252" w:lineRule="auto"/>
              <w:jc w:val="center"/>
            </w:pPr>
            <w:r>
              <w:rPr>
                <w:rFonts w:ascii="Aptos" w:hAnsi="Aptos"/>
                <w:b/>
                <w:color w:val="FFFFFF"/>
                <w:sz w:val="16"/>
              </w:rPr>
              <w:t>Observe / Decide</w:t>
            </w:r>
          </w:p>
        </w:tc>
        <w:tc>
          <w:tcPr>
            <w:tcW w:w="2548" w:type="dxa"/>
            <w:gridSpan w:val="2"/>
            <w:shd w:val="clear" w:color="auto" w:fill="0B2748"/>
            <w:tcMar>
              <w:top w:w="85" w:type="dxa"/>
              <w:left w:w="120" w:type="dxa"/>
              <w:bottom w:w="85" w:type="dxa"/>
              <w:right w:w="120" w:type="dxa"/>
            </w:tcMar>
            <w:vAlign w:val="center"/>
          </w:tcPr>
          <w:p w14:paraId="6FCE4A20">
            <w:pPr>
              <w:spacing w:after="0" w:line="252" w:lineRule="auto"/>
              <w:jc w:val="center"/>
            </w:pPr>
            <w:r>
              <w:rPr>
                <w:rFonts w:ascii="Aptos" w:hAnsi="Aptos"/>
                <w:b/>
                <w:color w:val="FFFFFF"/>
                <w:sz w:val="16"/>
              </w:rPr>
              <w:t>Record in Workbook</w:t>
            </w:r>
          </w:p>
        </w:tc>
      </w:tr>
      <w:tr w14:paraId="1A06DFA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53D89D39">
            <w:pPr>
              <w:spacing w:after="0" w:line="252" w:lineRule="auto"/>
              <w:jc w:val="center"/>
            </w:pPr>
            <w:r>
              <w:rPr>
                <w:rFonts w:ascii="Aptos" w:hAnsi="Aptos"/>
                <w:b/>
                <w:color w:val="0B2748"/>
                <w:sz w:val="16"/>
              </w:rPr>
              <w:t>1</w:t>
            </w:r>
          </w:p>
        </w:tc>
        <w:tc>
          <w:tcPr>
            <w:tcW w:w="2951" w:type="dxa"/>
            <w:gridSpan w:val="2"/>
            <w:tcMar>
              <w:top w:w="85" w:type="dxa"/>
              <w:left w:w="120" w:type="dxa"/>
              <w:bottom w:w="85" w:type="dxa"/>
              <w:right w:w="120" w:type="dxa"/>
            </w:tcMar>
            <w:vAlign w:val="center"/>
          </w:tcPr>
          <w:p w14:paraId="658810EF">
            <w:pPr>
              <w:spacing w:after="0" w:line="252" w:lineRule="auto"/>
              <w:jc w:val="left"/>
            </w:pPr>
            <w:r>
              <w:rPr>
                <w:rFonts w:ascii="Aptos" w:hAnsi="Aptos"/>
                <w:b w:val="0"/>
                <w:color w:val="17212B"/>
                <w:sz w:val="16"/>
              </w:rPr>
              <w:t>Open AWS Architecture Center, Azure Architecture Center and Google Cloud Architecture Center in three browser tabs.</w:t>
            </w:r>
          </w:p>
        </w:tc>
        <w:tc>
          <w:tcPr>
            <w:tcW w:w="3384" w:type="dxa"/>
            <w:gridSpan w:val="2"/>
            <w:tcMar>
              <w:top w:w="85" w:type="dxa"/>
              <w:left w:w="120" w:type="dxa"/>
              <w:bottom w:w="85" w:type="dxa"/>
              <w:right w:w="120" w:type="dxa"/>
            </w:tcMar>
            <w:vAlign w:val="center"/>
          </w:tcPr>
          <w:p w14:paraId="373A3347">
            <w:pPr>
              <w:spacing w:after="0" w:line="252" w:lineRule="auto"/>
              <w:jc w:val="left"/>
            </w:pPr>
            <w:r>
              <w:rPr>
                <w:rFonts w:ascii="Aptos" w:hAnsi="Aptos"/>
                <w:b w:val="0"/>
                <w:color w:val="17212B"/>
                <w:sz w:val="16"/>
              </w:rPr>
              <w:t>You are not copying a full architecture. You are learning common cloud patterns and service categories.</w:t>
            </w:r>
          </w:p>
        </w:tc>
        <w:tc>
          <w:tcPr>
            <w:tcW w:w="2548" w:type="dxa"/>
            <w:gridSpan w:val="2"/>
            <w:tcMar>
              <w:top w:w="85" w:type="dxa"/>
              <w:left w:w="120" w:type="dxa"/>
              <w:bottom w:w="85" w:type="dxa"/>
              <w:right w:w="120" w:type="dxa"/>
            </w:tcMar>
            <w:vAlign w:val="center"/>
          </w:tcPr>
          <w:p w14:paraId="59C2480C">
            <w:pPr>
              <w:spacing w:after="0" w:line="252" w:lineRule="auto"/>
              <w:jc w:val="left"/>
            </w:pPr>
            <w:r>
              <w:rPr>
                <w:rFonts w:ascii="Aptos" w:hAnsi="Aptos"/>
                <w:b w:val="0"/>
                <w:color w:val="17212B"/>
                <w:sz w:val="16"/>
              </w:rPr>
              <w:t>Paste the three page titles or URLs.</w:t>
            </w:r>
          </w:p>
        </w:tc>
      </w:tr>
      <w:tr w14:paraId="4C96EC0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5C04C737">
            <w:pPr>
              <w:spacing w:after="0" w:line="252" w:lineRule="auto"/>
              <w:jc w:val="center"/>
            </w:pPr>
            <w:r>
              <w:rPr>
                <w:rFonts w:ascii="Aptos" w:hAnsi="Aptos"/>
                <w:b/>
                <w:color w:val="0B2748"/>
                <w:sz w:val="16"/>
              </w:rPr>
              <w:t>2</w:t>
            </w:r>
          </w:p>
        </w:tc>
        <w:tc>
          <w:tcPr>
            <w:tcW w:w="2951" w:type="dxa"/>
            <w:gridSpan w:val="2"/>
            <w:tcMar>
              <w:top w:w="85" w:type="dxa"/>
              <w:left w:w="120" w:type="dxa"/>
              <w:bottom w:w="85" w:type="dxa"/>
              <w:right w:w="120" w:type="dxa"/>
            </w:tcMar>
            <w:vAlign w:val="center"/>
          </w:tcPr>
          <w:p w14:paraId="720A12C4">
            <w:pPr>
              <w:spacing w:after="0" w:line="252" w:lineRule="auto"/>
              <w:jc w:val="left"/>
            </w:pPr>
            <w:r>
              <w:rPr>
                <w:rFonts w:ascii="Aptos" w:hAnsi="Aptos"/>
                <w:b w:val="0"/>
                <w:color w:val="17212B"/>
                <w:sz w:val="16"/>
              </w:rPr>
              <w:t>Search each site using terms from your scenario, such as healthcare analytics, streaming analytics, data lake, retail analytics, IoT analytics or security monitoring.</w:t>
            </w:r>
          </w:p>
        </w:tc>
        <w:tc>
          <w:tcPr>
            <w:tcW w:w="3384" w:type="dxa"/>
            <w:gridSpan w:val="2"/>
            <w:tcMar>
              <w:top w:w="85" w:type="dxa"/>
              <w:left w:w="120" w:type="dxa"/>
              <w:bottom w:w="85" w:type="dxa"/>
              <w:right w:w="120" w:type="dxa"/>
            </w:tcMar>
            <w:vAlign w:val="center"/>
          </w:tcPr>
          <w:p w14:paraId="7AEDC432">
            <w:pPr>
              <w:spacing w:after="0" w:line="252" w:lineRule="auto"/>
              <w:jc w:val="left"/>
            </w:pPr>
            <w:r>
              <w:rPr>
                <w:rFonts w:ascii="Aptos" w:hAnsi="Aptos"/>
                <w:b w:val="0"/>
                <w:color w:val="17212B"/>
                <w:sz w:val="16"/>
              </w:rPr>
              <w:t>Notice which patterns repeatedly appear: ingestion, data lake, warehouse, processing, ML/analytics, visualization and security.</w:t>
            </w:r>
          </w:p>
        </w:tc>
        <w:tc>
          <w:tcPr>
            <w:tcW w:w="2548" w:type="dxa"/>
            <w:gridSpan w:val="2"/>
            <w:tcMar>
              <w:top w:w="85" w:type="dxa"/>
              <w:left w:w="120" w:type="dxa"/>
              <w:bottom w:w="85" w:type="dxa"/>
              <w:right w:w="120" w:type="dxa"/>
            </w:tcMar>
            <w:vAlign w:val="center"/>
          </w:tcPr>
          <w:p w14:paraId="21617543">
            <w:pPr>
              <w:spacing w:after="0" w:line="252" w:lineRule="auto"/>
              <w:jc w:val="left"/>
            </w:pPr>
            <w:r>
              <w:rPr>
                <w:rFonts w:ascii="Aptos" w:hAnsi="Aptos"/>
                <w:b w:val="0"/>
                <w:color w:val="17212B"/>
                <w:sz w:val="16"/>
              </w:rPr>
              <w:t>Record at least one useful reference from each cloud provider.</w:t>
            </w:r>
          </w:p>
        </w:tc>
      </w:tr>
      <w:tr w14:paraId="3038CDA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72F4F2F1">
            <w:pPr>
              <w:spacing w:after="0" w:line="252" w:lineRule="auto"/>
              <w:jc w:val="center"/>
            </w:pPr>
            <w:r>
              <w:rPr>
                <w:rFonts w:ascii="Aptos" w:hAnsi="Aptos"/>
                <w:b/>
                <w:color w:val="0B2748"/>
                <w:sz w:val="16"/>
              </w:rPr>
              <w:t>3</w:t>
            </w:r>
          </w:p>
        </w:tc>
        <w:tc>
          <w:tcPr>
            <w:tcW w:w="2951" w:type="dxa"/>
            <w:gridSpan w:val="2"/>
            <w:tcMar>
              <w:top w:w="85" w:type="dxa"/>
              <w:left w:w="120" w:type="dxa"/>
              <w:bottom w:w="85" w:type="dxa"/>
              <w:right w:w="120" w:type="dxa"/>
            </w:tcMar>
            <w:vAlign w:val="center"/>
          </w:tcPr>
          <w:p w14:paraId="31A11347">
            <w:pPr>
              <w:spacing w:after="0" w:line="252" w:lineRule="auto"/>
              <w:jc w:val="left"/>
            </w:pPr>
            <w:r>
              <w:rPr>
                <w:rFonts w:ascii="Aptos" w:hAnsi="Aptos"/>
                <w:b w:val="0"/>
                <w:color w:val="17212B"/>
                <w:sz w:val="16"/>
              </w:rPr>
              <w:t>Identify the services/components mentioned in the reference diagrams.</w:t>
            </w:r>
          </w:p>
        </w:tc>
        <w:tc>
          <w:tcPr>
            <w:tcW w:w="3384" w:type="dxa"/>
            <w:gridSpan w:val="2"/>
            <w:tcMar>
              <w:top w:w="85" w:type="dxa"/>
              <w:left w:w="120" w:type="dxa"/>
              <w:bottom w:w="85" w:type="dxa"/>
              <w:right w:w="120" w:type="dxa"/>
            </w:tcMar>
            <w:vAlign w:val="center"/>
          </w:tcPr>
          <w:p w14:paraId="7982C3A4">
            <w:pPr>
              <w:spacing w:after="0" w:line="252" w:lineRule="auto"/>
              <w:jc w:val="left"/>
            </w:pPr>
            <w:r>
              <w:rPr>
                <w:rFonts w:ascii="Aptos" w:hAnsi="Aptos"/>
                <w:b w:val="0"/>
                <w:color w:val="17212B"/>
                <w:sz w:val="16"/>
              </w:rPr>
              <w:t>Separate service category from vendor-specific service name. Example: object storage is the category; Amazon S3/Azure Blob Storage/Cloud Storage are service examples.</w:t>
            </w:r>
          </w:p>
        </w:tc>
        <w:tc>
          <w:tcPr>
            <w:tcW w:w="2548" w:type="dxa"/>
            <w:gridSpan w:val="2"/>
            <w:tcMar>
              <w:top w:w="85" w:type="dxa"/>
              <w:left w:w="120" w:type="dxa"/>
              <w:bottom w:w="85" w:type="dxa"/>
              <w:right w:w="120" w:type="dxa"/>
            </w:tcMar>
            <w:vAlign w:val="center"/>
          </w:tcPr>
          <w:p w14:paraId="5FC4256B">
            <w:pPr>
              <w:spacing w:after="0" w:line="252" w:lineRule="auto"/>
              <w:jc w:val="left"/>
            </w:pPr>
            <w:r>
              <w:rPr>
                <w:rFonts w:ascii="Aptos" w:hAnsi="Aptos"/>
                <w:b w:val="0"/>
                <w:color w:val="17212B"/>
                <w:sz w:val="16"/>
              </w:rPr>
              <w:t>Complete the tool-category table.</w:t>
            </w:r>
          </w:p>
        </w:tc>
      </w:tr>
      <w:tr w14:paraId="284F006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362770EA">
            <w:pPr>
              <w:spacing w:after="0" w:line="252" w:lineRule="auto"/>
              <w:jc w:val="center"/>
            </w:pPr>
            <w:r>
              <w:rPr>
                <w:rFonts w:ascii="Aptos" w:hAnsi="Aptos"/>
                <w:b/>
                <w:color w:val="0B2748"/>
                <w:sz w:val="16"/>
              </w:rPr>
              <w:t>4</w:t>
            </w:r>
          </w:p>
        </w:tc>
        <w:tc>
          <w:tcPr>
            <w:tcW w:w="2951" w:type="dxa"/>
            <w:gridSpan w:val="2"/>
            <w:tcMar>
              <w:top w:w="85" w:type="dxa"/>
              <w:left w:w="120" w:type="dxa"/>
              <w:bottom w:w="85" w:type="dxa"/>
              <w:right w:w="120" w:type="dxa"/>
            </w:tcMar>
            <w:vAlign w:val="center"/>
          </w:tcPr>
          <w:p w14:paraId="464C1450">
            <w:pPr>
              <w:spacing w:after="0" w:line="252" w:lineRule="auto"/>
              <w:jc w:val="left"/>
            </w:pPr>
            <w:r>
              <w:rPr>
                <w:rFonts w:ascii="Aptos" w:hAnsi="Aptos"/>
                <w:b w:val="0"/>
                <w:color w:val="17212B"/>
                <w:sz w:val="16"/>
              </w:rPr>
              <w:t>Compare the three references.</w:t>
            </w:r>
          </w:p>
        </w:tc>
        <w:tc>
          <w:tcPr>
            <w:tcW w:w="3384" w:type="dxa"/>
            <w:gridSpan w:val="2"/>
            <w:tcMar>
              <w:top w:w="85" w:type="dxa"/>
              <w:left w:w="120" w:type="dxa"/>
              <w:bottom w:w="85" w:type="dxa"/>
              <w:right w:w="120" w:type="dxa"/>
            </w:tcMar>
            <w:vAlign w:val="center"/>
          </w:tcPr>
          <w:p w14:paraId="007CE57B">
            <w:pPr>
              <w:spacing w:after="0" w:line="252" w:lineRule="auto"/>
              <w:jc w:val="left"/>
            </w:pPr>
            <w:r>
              <w:rPr>
                <w:rFonts w:ascii="Aptos" w:hAnsi="Aptos"/>
                <w:b w:val="0"/>
                <w:color w:val="17212B"/>
                <w:sz w:val="16"/>
              </w:rPr>
              <w:t>Choose the most suitable architecture pattern for your scenario and explain why.</w:t>
            </w:r>
          </w:p>
        </w:tc>
        <w:tc>
          <w:tcPr>
            <w:tcW w:w="2548" w:type="dxa"/>
            <w:gridSpan w:val="2"/>
            <w:tcMar>
              <w:top w:w="85" w:type="dxa"/>
              <w:left w:w="120" w:type="dxa"/>
              <w:bottom w:w="85" w:type="dxa"/>
              <w:right w:w="120" w:type="dxa"/>
            </w:tcMar>
            <w:vAlign w:val="center"/>
          </w:tcPr>
          <w:p w14:paraId="1E99DD21">
            <w:pPr>
              <w:spacing w:after="0" w:line="252" w:lineRule="auto"/>
              <w:jc w:val="left"/>
            </w:pPr>
            <w:r>
              <w:rPr>
                <w:rFonts w:ascii="Aptos" w:hAnsi="Aptos"/>
                <w:b w:val="0"/>
                <w:color w:val="17212B"/>
                <w:sz w:val="16"/>
              </w:rPr>
              <w:t>Write a short justification.</w:t>
            </w:r>
          </w:p>
        </w:tc>
      </w:tr>
      <w:tr w14:paraId="6E2B0F1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3A4B1859">
            <w:pPr>
              <w:spacing w:after="0" w:line="252" w:lineRule="auto"/>
              <w:jc w:val="center"/>
            </w:pPr>
            <w:r>
              <w:rPr>
                <w:rFonts w:ascii="Aptos" w:hAnsi="Aptos"/>
                <w:b/>
                <w:color w:val="0B2748"/>
                <w:sz w:val="16"/>
              </w:rPr>
              <w:t>5</w:t>
            </w:r>
          </w:p>
        </w:tc>
        <w:tc>
          <w:tcPr>
            <w:tcW w:w="2951" w:type="dxa"/>
            <w:gridSpan w:val="2"/>
            <w:tcMar>
              <w:top w:w="85" w:type="dxa"/>
              <w:left w:w="120" w:type="dxa"/>
              <w:bottom w:w="85" w:type="dxa"/>
              <w:right w:w="120" w:type="dxa"/>
            </w:tcMar>
            <w:vAlign w:val="center"/>
          </w:tcPr>
          <w:p w14:paraId="4FEB6B4E">
            <w:pPr>
              <w:spacing w:after="0" w:line="252" w:lineRule="auto"/>
              <w:jc w:val="left"/>
            </w:pPr>
            <w:r>
              <w:rPr>
                <w:rFonts w:ascii="Aptos" w:hAnsi="Aptos"/>
                <w:b w:val="0"/>
                <w:color w:val="17212B"/>
                <w:sz w:val="16"/>
              </w:rPr>
              <w:t>Draw your own provider-neutral architecture in draw.io.</w:t>
            </w:r>
          </w:p>
        </w:tc>
        <w:tc>
          <w:tcPr>
            <w:tcW w:w="3384" w:type="dxa"/>
            <w:gridSpan w:val="2"/>
            <w:tcMar>
              <w:top w:w="85" w:type="dxa"/>
              <w:left w:w="120" w:type="dxa"/>
              <w:bottom w:w="85" w:type="dxa"/>
              <w:right w:w="120" w:type="dxa"/>
            </w:tcMar>
            <w:vAlign w:val="center"/>
          </w:tcPr>
          <w:p w14:paraId="2674C940">
            <w:pPr>
              <w:spacing w:after="0" w:line="252" w:lineRule="auto"/>
              <w:jc w:val="left"/>
            </w:pPr>
            <w:r>
              <w:rPr>
                <w:rFonts w:ascii="Aptos" w:hAnsi="Aptos"/>
                <w:b w:val="0"/>
                <w:color w:val="17212B"/>
                <w:sz w:val="16"/>
              </w:rPr>
              <w:t>Your diagram must show data sources -&gt; ingestion -&gt; storage -&gt; processing -&gt; analytics/dashboard -&gt; users, with security controls.</w:t>
            </w:r>
          </w:p>
        </w:tc>
        <w:tc>
          <w:tcPr>
            <w:tcW w:w="2548" w:type="dxa"/>
            <w:gridSpan w:val="2"/>
            <w:tcMar>
              <w:top w:w="85" w:type="dxa"/>
              <w:left w:w="120" w:type="dxa"/>
              <w:bottom w:w="85" w:type="dxa"/>
              <w:right w:w="120" w:type="dxa"/>
            </w:tcMar>
            <w:vAlign w:val="center"/>
          </w:tcPr>
          <w:p w14:paraId="599C0F58">
            <w:pPr>
              <w:spacing w:after="0" w:line="252" w:lineRule="auto"/>
              <w:jc w:val="left"/>
            </w:pPr>
            <w:r>
              <w:rPr>
                <w:rFonts w:ascii="Aptos" w:hAnsi="Aptos"/>
                <w:b w:val="0"/>
                <w:color w:val="17212B"/>
                <w:sz w:val="16"/>
              </w:rPr>
              <w:t>Paste the diagram screenshot/link.</w:t>
            </w:r>
          </w:p>
        </w:tc>
      </w:tr>
      <w:tr w14:paraId="1201889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1800" w:type="dxa"/>
            <w:gridSpan w:val="2"/>
            <w:shd w:val="clear" w:color="auto" w:fill="0B2748"/>
            <w:tcMar>
              <w:top w:w="85" w:type="dxa"/>
              <w:left w:w="120" w:type="dxa"/>
              <w:bottom w:w="85" w:type="dxa"/>
              <w:right w:w="120" w:type="dxa"/>
            </w:tcMar>
            <w:vAlign w:val="center"/>
          </w:tcPr>
          <w:p w14:paraId="2AD11F7B">
            <w:pPr>
              <w:keepNext w:val="0"/>
              <w:keepLines w:val="0"/>
              <w:widowControl/>
              <w:suppressLineNumbers w:val="0"/>
              <w:jc w:val="center"/>
              <w:rPr>
                <w:rFonts w:hint="default" w:ascii="Calibri" w:hAnsi="Calibri" w:cs="Calibri"/>
                <w:sz w:val="15"/>
                <w:szCs w:val="15"/>
              </w:rPr>
            </w:pPr>
            <w:r>
              <w:rPr>
                <w:rFonts w:hint="default" w:ascii="Calibri" w:hAnsi="Calibri" w:eastAsia="SimSun" w:cs="Calibri"/>
                <w:b/>
                <w:bCs/>
                <w:kern w:val="0"/>
                <w:sz w:val="20"/>
                <w:szCs w:val="20"/>
                <w:lang w:val="en-US" w:eastAsia="zh-CN" w:bidi="ar"/>
              </w:rPr>
              <w:t>Cloud Provider</w:t>
            </w:r>
          </w:p>
        </w:tc>
        <w:tc>
          <w:tcPr>
            <w:tcW w:w="2808" w:type="dxa"/>
            <w:gridSpan w:val="2"/>
            <w:shd w:val="clear" w:color="auto" w:fill="0B2748"/>
            <w:tcMar>
              <w:top w:w="85" w:type="dxa"/>
              <w:left w:w="120" w:type="dxa"/>
              <w:bottom w:w="85" w:type="dxa"/>
              <w:right w:w="120" w:type="dxa"/>
            </w:tcMar>
            <w:vAlign w:val="center"/>
          </w:tcPr>
          <w:p w14:paraId="4AF76015">
            <w:pPr>
              <w:keepNext w:val="0"/>
              <w:keepLines w:val="0"/>
              <w:widowControl/>
              <w:suppressLineNumbers w:val="0"/>
              <w:jc w:val="center"/>
              <w:rPr>
                <w:rFonts w:hint="default" w:ascii="Calibri" w:hAnsi="Calibri" w:cs="Calibri"/>
                <w:sz w:val="15"/>
                <w:szCs w:val="15"/>
              </w:rPr>
            </w:pPr>
            <w:r>
              <w:rPr>
                <w:rFonts w:hint="default" w:ascii="Calibri" w:hAnsi="Calibri" w:eastAsia="SimSun" w:cs="Calibri"/>
                <w:b/>
                <w:bCs/>
                <w:kern w:val="0"/>
                <w:sz w:val="20"/>
                <w:szCs w:val="20"/>
                <w:lang w:val="en-US" w:eastAsia="zh-CN" w:bidi="ar"/>
              </w:rPr>
              <w:t>Reference Page / URL</w:t>
            </w:r>
          </w:p>
        </w:tc>
        <w:tc>
          <w:tcPr>
            <w:tcW w:w="2448" w:type="dxa"/>
            <w:gridSpan w:val="2"/>
            <w:shd w:val="clear" w:color="auto" w:fill="0B2748"/>
            <w:tcMar>
              <w:top w:w="85" w:type="dxa"/>
              <w:left w:w="120" w:type="dxa"/>
              <w:bottom w:w="85" w:type="dxa"/>
              <w:right w:w="120" w:type="dxa"/>
            </w:tcMar>
            <w:vAlign w:val="center"/>
          </w:tcPr>
          <w:p w14:paraId="2001A951">
            <w:pPr>
              <w:keepNext w:val="0"/>
              <w:keepLines w:val="0"/>
              <w:widowControl/>
              <w:suppressLineNumbers w:val="0"/>
              <w:jc w:val="center"/>
              <w:rPr>
                <w:rFonts w:hint="default" w:ascii="Calibri" w:hAnsi="Calibri" w:cs="Calibri"/>
                <w:sz w:val="15"/>
                <w:szCs w:val="15"/>
              </w:rPr>
            </w:pPr>
            <w:r>
              <w:rPr>
                <w:rFonts w:hint="default" w:ascii="Calibri" w:hAnsi="Calibri" w:eastAsia="SimSun" w:cs="Calibri"/>
                <w:b/>
                <w:bCs/>
                <w:kern w:val="0"/>
                <w:sz w:val="20"/>
                <w:szCs w:val="20"/>
                <w:lang w:val="en-US" w:eastAsia="zh-CN" w:bidi="ar"/>
              </w:rPr>
              <w:t>Useful Pattern Found</w:t>
            </w:r>
          </w:p>
        </w:tc>
        <w:tc>
          <w:tcPr>
            <w:tcW w:w="2520" w:type="dxa"/>
            <w:gridSpan w:val="2"/>
            <w:shd w:val="clear" w:color="auto" w:fill="0B2748"/>
            <w:tcMar>
              <w:top w:w="85" w:type="dxa"/>
              <w:left w:w="120" w:type="dxa"/>
              <w:bottom w:w="85" w:type="dxa"/>
              <w:right w:w="120" w:type="dxa"/>
            </w:tcMar>
            <w:vAlign w:val="center"/>
          </w:tcPr>
          <w:p w14:paraId="44FEA1F2">
            <w:pPr>
              <w:keepNext w:val="0"/>
              <w:keepLines w:val="0"/>
              <w:widowControl/>
              <w:suppressLineNumbers w:val="0"/>
              <w:jc w:val="center"/>
              <w:rPr>
                <w:rFonts w:hint="default" w:ascii="Calibri" w:hAnsi="Calibri" w:cs="Calibri"/>
                <w:sz w:val="15"/>
                <w:szCs w:val="15"/>
              </w:rPr>
            </w:pPr>
            <w:r>
              <w:rPr>
                <w:rFonts w:hint="default" w:ascii="Calibri" w:hAnsi="Calibri" w:eastAsia="SimSun" w:cs="Calibri"/>
                <w:b/>
                <w:bCs/>
                <w:kern w:val="0"/>
                <w:sz w:val="20"/>
                <w:szCs w:val="20"/>
                <w:lang w:val="en-US" w:eastAsia="zh-CN" w:bidi="ar"/>
              </w:rPr>
              <w:t>Useful Service Categories</w:t>
            </w:r>
          </w:p>
        </w:tc>
      </w:tr>
      <w:tr w14:paraId="4AD7E79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1800" w:type="dxa"/>
            <w:gridSpan w:val="2"/>
            <w:shd w:val="clear" w:color="auto" w:fill="FFFFFF"/>
            <w:tcMar>
              <w:top w:w="85" w:type="dxa"/>
              <w:left w:w="120" w:type="dxa"/>
              <w:bottom w:w="85" w:type="dxa"/>
              <w:right w:w="120" w:type="dxa"/>
            </w:tcMar>
            <w:vAlign w:val="center"/>
          </w:tcPr>
          <w:p w14:paraId="5B440987">
            <w:pPr>
              <w:keepNext w:val="0"/>
              <w:keepLines w:val="0"/>
              <w:widowControl/>
              <w:suppressLineNumbers w:val="0"/>
              <w:jc w:val="left"/>
              <w:rPr>
                <w:rFonts w:hint="default" w:ascii="Calibri" w:hAnsi="Calibri" w:cs="Calibri"/>
                <w:sz w:val="15"/>
                <w:szCs w:val="15"/>
              </w:rPr>
            </w:pPr>
            <w:r>
              <w:rPr>
                <w:rFonts w:hint="default" w:ascii="Calibri" w:hAnsi="Calibri" w:eastAsia="SimSun" w:cs="Calibri"/>
                <w:kern w:val="0"/>
                <w:sz w:val="20"/>
                <w:szCs w:val="20"/>
                <w:lang w:val="en-US" w:eastAsia="zh-CN" w:bidi="ar"/>
              </w:rPr>
              <w:t>AWS</w:t>
            </w:r>
          </w:p>
        </w:tc>
        <w:tc>
          <w:tcPr>
            <w:tcW w:w="2808" w:type="dxa"/>
            <w:gridSpan w:val="2"/>
            <w:shd w:val="clear" w:color="auto" w:fill="FFFFFF"/>
            <w:tcMar>
              <w:top w:w="85" w:type="dxa"/>
              <w:left w:w="120" w:type="dxa"/>
              <w:bottom w:w="85" w:type="dxa"/>
              <w:right w:w="120" w:type="dxa"/>
            </w:tcMar>
            <w:vAlign w:val="center"/>
          </w:tcPr>
          <w:p w14:paraId="5A79F417">
            <w:pPr>
              <w:keepNext w:val="0"/>
              <w:keepLines w:val="0"/>
              <w:widowControl/>
              <w:suppressLineNumbers w:val="0"/>
              <w:jc w:val="left"/>
              <w:rPr>
                <w:rFonts w:hint="default" w:ascii="Calibri" w:hAnsi="Calibri" w:cs="Calibri"/>
                <w:sz w:val="15"/>
                <w:szCs w:val="15"/>
              </w:rPr>
            </w:pPr>
            <w:r>
              <w:rPr>
                <w:rFonts w:hint="default" w:ascii="Calibri" w:hAnsi="Calibri" w:eastAsia="SimSun" w:cs="Calibri"/>
                <w:kern w:val="0"/>
                <w:sz w:val="20"/>
                <w:szCs w:val="20"/>
                <w:lang w:val="en-US" w:eastAsia="zh-CN" w:bidi="ar"/>
              </w:rPr>
              <w:t>AWS Architecture Center</w:t>
            </w:r>
          </w:p>
        </w:tc>
        <w:tc>
          <w:tcPr>
            <w:tcW w:w="2448" w:type="dxa"/>
            <w:gridSpan w:val="2"/>
            <w:shd w:val="clear" w:color="auto" w:fill="FFFFFF"/>
            <w:tcMar>
              <w:top w:w="85" w:type="dxa"/>
              <w:left w:w="120" w:type="dxa"/>
              <w:bottom w:w="85" w:type="dxa"/>
              <w:right w:w="120" w:type="dxa"/>
            </w:tcMar>
            <w:vAlign w:val="center"/>
          </w:tcPr>
          <w:p w14:paraId="7BACB266">
            <w:pPr>
              <w:keepNext w:val="0"/>
              <w:keepLines w:val="0"/>
              <w:widowControl/>
              <w:suppressLineNumbers w:val="0"/>
              <w:jc w:val="left"/>
              <w:rPr>
                <w:rFonts w:hint="default" w:ascii="Calibri" w:hAnsi="Calibri" w:cs="Calibri"/>
                <w:sz w:val="15"/>
                <w:szCs w:val="15"/>
              </w:rPr>
            </w:pPr>
            <w:r>
              <w:rPr>
                <w:rFonts w:hint="default" w:ascii="Calibri" w:hAnsi="Calibri" w:eastAsia="SimSun" w:cs="Calibri"/>
                <w:kern w:val="0"/>
                <w:sz w:val="20"/>
                <w:szCs w:val="20"/>
                <w:lang w:val="en-US" w:eastAsia="zh-CN" w:bidi="ar"/>
              </w:rPr>
              <w:t>Data ingestion → storage → analytics</w:t>
            </w:r>
          </w:p>
        </w:tc>
        <w:tc>
          <w:tcPr>
            <w:tcW w:w="2520" w:type="dxa"/>
            <w:gridSpan w:val="2"/>
            <w:shd w:val="clear" w:color="auto" w:fill="FFFFFF"/>
            <w:tcMar>
              <w:top w:w="85" w:type="dxa"/>
              <w:left w:w="120" w:type="dxa"/>
              <w:bottom w:w="85" w:type="dxa"/>
              <w:right w:w="120" w:type="dxa"/>
            </w:tcMar>
            <w:vAlign w:val="center"/>
          </w:tcPr>
          <w:p w14:paraId="7ADFBC2D">
            <w:pPr>
              <w:keepNext w:val="0"/>
              <w:keepLines w:val="0"/>
              <w:widowControl/>
              <w:suppressLineNumbers w:val="0"/>
              <w:jc w:val="left"/>
              <w:rPr>
                <w:rFonts w:hint="default" w:ascii="Calibri" w:hAnsi="Calibri" w:cs="Calibri"/>
                <w:sz w:val="15"/>
                <w:szCs w:val="15"/>
              </w:rPr>
            </w:pPr>
            <w:r>
              <w:rPr>
                <w:rFonts w:hint="default" w:ascii="Calibri" w:hAnsi="Calibri" w:eastAsia="SimSun" w:cs="Calibri"/>
                <w:kern w:val="0"/>
                <w:sz w:val="20"/>
                <w:szCs w:val="20"/>
                <w:lang w:val="en-US" w:eastAsia="zh-CN" w:bidi="ar"/>
              </w:rPr>
              <w:t>Ingestion, object storage, processing, analytics, security</w:t>
            </w:r>
          </w:p>
        </w:tc>
      </w:tr>
      <w:tr w14:paraId="15F665A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1800" w:type="dxa"/>
            <w:gridSpan w:val="2"/>
            <w:shd w:val="clear" w:color="auto" w:fill="FFFFFF"/>
            <w:tcMar>
              <w:top w:w="85" w:type="dxa"/>
              <w:left w:w="120" w:type="dxa"/>
              <w:bottom w:w="85" w:type="dxa"/>
              <w:right w:w="120" w:type="dxa"/>
            </w:tcMar>
            <w:vAlign w:val="center"/>
          </w:tcPr>
          <w:p w14:paraId="27614F29">
            <w:pPr>
              <w:keepNext w:val="0"/>
              <w:keepLines w:val="0"/>
              <w:widowControl/>
              <w:suppressLineNumbers w:val="0"/>
              <w:jc w:val="left"/>
              <w:rPr>
                <w:rFonts w:hint="default" w:ascii="Calibri" w:hAnsi="Calibri" w:cs="Calibri"/>
                <w:sz w:val="15"/>
                <w:szCs w:val="15"/>
              </w:rPr>
            </w:pPr>
            <w:r>
              <w:rPr>
                <w:rFonts w:hint="default" w:ascii="Calibri" w:hAnsi="Calibri" w:eastAsia="SimSun" w:cs="Calibri"/>
                <w:kern w:val="0"/>
                <w:sz w:val="20"/>
                <w:szCs w:val="20"/>
                <w:lang w:val="en-US" w:eastAsia="zh-CN" w:bidi="ar"/>
              </w:rPr>
              <w:t>Azure</w:t>
            </w:r>
          </w:p>
        </w:tc>
        <w:tc>
          <w:tcPr>
            <w:tcW w:w="2808" w:type="dxa"/>
            <w:gridSpan w:val="2"/>
            <w:shd w:val="clear" w:color="auto" w:fill="FFFFFF"/>
            <w:tcMar>
              <w:top w:w="85" w:type="dxa"/>
              <w:left w:w="120" w:type="dxa"/>
              <w:bottom w:w="85" w:type="dxa"/>
              <w:right w:w="120" w:type="dxa"/>
            </w:tcMar>
            <w:vAlign w:val="center"/>
          </w:tcPr>
          <w:p w14:paraId="02506757">
            <w:pPr>
              <w:keepNext w:val="0"/>
              <w:keepLines w:val="0"/>
              <w:widowControl/>
              <w:suppressLineNumbers w:val="0"/>
              <w:jc w:val="left"/>
              <w:rPr>
                <w:rFonts w:hint="default" w:ascii="Calibri" w:hAnsi="Calibri" w:cs="Calibri"/>
                <w:sz w:val="15"/>
                <w:szCs w:val="15"/>
              </w:rPr>
            </w:pPr>
            <w:r>
              <w:rPr>
                <w:rFonts w:hint="default" w:ascii="Calibri" w:hAnsi="Calibri" w:eastAsia="SimSun" w:cs="Calibri"/>
                <w:kern w:val="0"/>
                <w:sz w:val="20"/>
                <w:szCs w:val="20"/>
                <w:lang w:val="en-US" w:eastAsia="zh-CN" w:bidi="ar"/>
              </w:rPr>
              <w:t>Azure Architecture Center</w:t>
            </w:r>
          </w:p>
        </w:tc>
        <w:tc>
          <w:tcPr>
            <w:tcW w:w="2448" w:type="dxa"/>
            <w:gridSpan w:val="2"/>
            <w:shd w:val="clear" w:color="auto" w:fill="FFFFFF"/>
            <w:tcMar>
              <w:top w:w="85" w:type="dxa"/>
              <w:left w:w="120" w:type="dxa"/>
              <w:bottom w:w="85" w:type="dxa"/>
              <w:right w:w="120" w:type="dxa"/>
            </w:tcMar>
            <w:vAlign w:val="center"/>
          </w:tcPr>
          <w:p w14:paraId="390B5A6A">
            <w:pPr>
              <w:keepNext w:val="0"/>
              <w:keepLines w:val="0"/>
              <w:widowControl/>
              <w:suppressLineNumbers w:val="0"/>
              <w:jc w:val="left"/>
              <w:rPr>
                <w:rFonts w:hint="default" w:ascii="Calibri" w:hAnsi="Calibri" w:cs="Calibri"/>
                <w:sz w:val="15"/>
                <w:szCs w:val="15"/>
              </w:rPr>
            </w:pPr>
            <w:r>
              <w:rPr>
                <w:rFonts w:hint="default" w:ascii="Calibri" w:hAnsi="Calibri" w:eastAsia="SimSun" w:cs="Calibri"/>
                <w:kern w:val="0"/>
                <w:sz w:val="20"/>
                <w:szCs w:val="20"/>
                <w:lang w:val="en-US" w:eastAsia="zh-CN" w:bidi="ar"/>
              </w:rPr>
              <w:t>Data ingestion → data lake → analytics</w:t>
            </w:r>
          </w:p>
        </w:tc>
        <w:tc>
          <w:tcPr>
            <w:tcW w:w="2520" w:type="dxa"/>
            <w:gridSpan w:val="2"/>
            <w:shd w:val="clear" w:color="auto" w:fill="FFFFFF"/>
            <w:tcMar>
              <w:top w:w="85" w:type="dxa"/>
              <w:left w:w="120" w:type="dxa"/>
              <w:bottom w:w="85" w:type="dxa"/>
              <w:right w:w="120" w:type="dxa"/>
            </w:tcMar>
            <w:vAlign w:val="center"/>
          </w:tcPr>
          <w:p w14:paraId="7422E1F2">
            <w:pPr>
              <w:keepNext w:val="0"/>
              <w:keepLines w:val="0"/>
              <w:widowControl/>
              <w:suppressLineNumbers w:val="0"/>
              <w:jc w:val="left"/>
              <w:rPr>
                <w:rFonts w:hint="default" w:ascii="Calibri" w:hAnsi="Calibri" w:cs="Calibri"/>
                <w:sz w:val="15"/>
                <w:szCs w:val="15"/>
              </w:rPr>
            </w:pPr>
            <w:r>
              <w:rPr>
                <w:rFonts w:hint="default" w:ascii="Calibri" w:hAnsi="Calibri" w:eastAsia="SimSun" w:cs="Calibri"/>
                <w:kern w:val="0"/>
                <w:sz w:val="20"/>
                <w:szCs w:val="20"/>
                <w:lang w:val="en-US" w:eastAsia="zh-CN" w:bidi="ar"/>
              </w:rPr>
              <w:t>Ingestion, data lake, processing, analytics, security</w:t>
            </w:r>
          </w:p>
        </w:tc>
      </w:tr>
      <w:tr w14:paraId="01C9A0E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1800" w:type="dxa"/>
            <w:gridSpan w:val="2"/>
            <w:shd w:val="clear" w:color="auto" w:fill="FFFFFF"/>
            <w:tcMar>
              <w:top w:w="85" w:type="dxa"/>
              <w:left w:w="120" w:type="dxa"/>
              <w:bottom w:w="85" w:type="dxa"/>
              <w:right w:w="120" w:type="dxa"/>
            </w:tcMar>
            <w:vAlign w:val="center"/>
          </w:tcPr>
          <w:p w14:paraId="3496D8B5">
            <w:pPr>
              <w:keepNext w:val="0"/>
              <w:keepLines w:val="0"/>
              <w:widowControl/>
              <w:suppressLineNumbers w:val="0"/>
              <w:jc w:val="left"/>
              <w:rPr>
                <w:rFonts w:hint="default" w:ascii="Calibri" w:hAnsi="Calibri" w:cs="Calibri"/>
                <w:sz w:val="15"/>
                <w:szCs w:val="15"/>
              </w:rPr>
            </w:pPr>
            <w:r>
              <w:rPr>
                <w:rFonts w:hint="default" w:ascii="Calibri" w:hAnsi="Calibri" w:eastAsia="SimSun" w:cs="Calibri"/>
                <w:kern w:val="0"/>
                <w:sz w:val="20"/>
                <w:szCs w:val="20"/>
                <w:lang w:val="en-US" w:eastAsia="zh-CN" w:bidi="ar"/>
              </w:rPr>
              <w:t>Google Cloud</w:t>
            </w:r>
          </w:p>
        </w:tc>
        <w:tc>
          <w:tcPr>
            <w:tcW w:w="2808" w:type="dxa"/>
            <w:gridSpan w:val="2"/>
            <w:shd w:val="clear" w:color="auto" w:fill="FFFFFF"/>
            <w:tcMar>
              <w:top w:w="85" w:type="dxa"/>
              <w:left w:w="120" w:type="dxa"/>
              <w:bottom w:w="85" w:type="dxa"/>
              <w:right w:w="120" w:type="dxa"/>
            </w:tcMar>
            <w:vAlign w:val="center"/>
          </w:tcPr>
          <w:p w14:paraId="60CA6351">
            <w:pPr>
              <w:keepNext w:val="0"/>
              <w:keepLines w:val="0"/>
              <w:widowControl/>
              <w:suppressLineNumbers w:val="0"/>
              <w:jc w:val="left"/>
              <w:rPr>
                <w:rFonts w:hint="default" w:ascii="Calibri" w:hAnsi="Calibri" w:cs="Calibri"/>
                <w:sz w:val="15"/>
                <w:szCs w:val="15"/>
              </w:rPr>
            </w:pPr>
            <w:r>
              <w:rPr>
                <w:rFonts w:hint="default" w:ascii="Calibri" w:hAnsi="Calibri" w:eastAsia="SimSun" w:cs="Calibri"/>
                <w:kern w:val="0"/>
                <w:sz w:val="20"/>
                <w:szCs w:val="20"/>
                <w:lang w:val="en-US" w:eastAsia="zh-CN" w:bidi="ar"/>
              </w:rPr>
              <w:t>Google Cloud Architecture Center</w:t>
            </w:r>
          </w:p>
        </w:tc>
        <w:tc>
          <w:tcPr>
            <w:tcW w:w="2448" w:type="dxa"/>
            <w:gridSpan w:val="2"/>
            <w:shd w:val="clear" w:color="auto" w:fill="FFFFFF"/>
            <w:tcMar>
              <w:top w:w="85" w:type="dxa"/>
              <w:left w:w="120" w:type="dxa"/>
              <w:bottom w:w="85" w:type="dxa"/>
              <w:right w:w="120" w:type="dxa"/>
            </w:tcMar>
            <w:vAlign w:val="center"/>
          </w:tcPr>
          <w:p w14:paraId="54347478">
            <w:pPr>
              <w:keepNext w:val="0"/>
              <w:keepLines w:val="0"/>
              <w:widowControl/>
              <w:suppressLineNumbers w:val="0"/>
              <w:jc w:val="left"/>
              <w:rPr>
                <w:rFonts w:hint="default" w:ascii="Calibri" w:hAnsi="Calibri" w:cs="Calibri"/>
                <w:sz w:val="15"/>
                <w:szCs w:val="15"/>
              </w:rPr>
            </w:pPr>
            <w:r>
              <w:rPr>
                <w:rFonts w:hint="default" w:ascii="Calibri" w:hAnsi="Calibri" w:eastAsia="SimSun" w:cs="Calibri"/>
                <w:kern w:val="0"/>
                <w:sz w:val="20"/>
                <w:szCs w:val="20"/>
                <w:lang w:val="en-US" w:eastAsia="zh-CN" w:bidi="ar"/>
              </w:rPr>
              <w:t>Data ingestion → storage → processing → analytics</w:t>
            </w:r>
          </w:p>
        </w:tc>
        <w:tc>
          <w:tcPr>
            <w:tcW w:w="2520" w:type="dxa"/>
            <w:gridSpan w:val="2"/>
            <w:shd w:val="clear" w:color="auto" w:fill="FFFFFF"/>
            <w:tcMar>
              <w:top w:w="85" w:type="dxa"/>
              <w:left w:w="120" w:type="dxa"/>
              <w:bottom w:w="85" w:type="dxa"/>
              <w:right w:w="120" w:type="dxa"/>
            </w:tcMar>
            <w:vAlign w:val="center"/>
          </w:tcPr>
          <w:p w14:paraId="3765001A">
            <w:pPr>
              <w:keepNext w:val="0"/>
              <w:keepLines w:val="0"/>
              <w:widowControl/>
              <w:suppressLineNumbers w:val="0"/>
              <w:jc w:val="left"/>
              <w:rPr>
                <w:rFonts w:hint="default" w:ascii="Calibri" w:hAnsi="Calibri" w:cs="Calibri"/>
                <w:sz w:val="15"/>
                <w:szCs w:val="15"/>
              </w:rPr>
            </w:pPr>
            <w:r>
              <w:rPr>
                <w:rFonts w:hint="default" w:ascii="Calibri" w:hAnsi="Calibri" w:eastAsia="SimSun" w:cs="Calibri"/>
                <w:kern w:val="0"/>
                <w:sz w:val="20"/>
                <w:szCs w:val="20"/>
                <w:lang w:val="en-US" w:eastAsia="zh-CN" w:bidi="ar"/>
              </w:rPr>
              <w:t>Ingestion, storage, processing, analytics, visualization</w:t>
            </w:r>
          </w:p>
        </w:tc>
      </w:tr>
    </w:tbl>
    <w:p w14:paraId="79D67791">
      <w:pPr>
        <w:pStyle w:val="4"/>
      </w:pPr>
      <w:r>
        <w:t>Cloud Architecture Justification</w:t>
      </w:r>
    </w:p>
    <w:tbl>
      <w:tblPr>
        <w:tblStyle w:val="12"/>
        <w:tblW w:w="9921"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921"/>
      </w:tblGrid>
      <w:tr w14:paraId="52D2CE6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921" w:type="dxa"/>
            <w:tcMar>
              <w:top w:w="85" w:type="dxa"/>
              <w:left w:w="120" w:type="dxa"/>
              <w:bottom w:w="85" w:type="dxa"/>
              <w:right w:w="120" w:type="dxa"/>
            </w:tcMar>
            <w:vAlign w:val="center"/>
          </w:tcPr>
          <w:p w14:paraId="514C48D3">
            <w:pPr>
              <w:spacing w:after="0" w:line="252" w:lineRule="auto"/>
              <w:jc w:val="left"/>
            </w:pPr>
            <w:r>
              <w:drawing>
                <wp:inline distT="0" distB="0" distL="114300" distR="114300">
                  <wp:extent cx="2936240" cy="1404620"/>
                  <wp:effectExtent l="0" t="0" r="5080" b="1270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2936240" cy="1404620"/>
                          </a:xfrm>
                          <a:prstGeom prst="rect">
                            <a:avLst/>
                          </a:prstGeom>
                          <a:noFill/>
                          <a:ln>
                            <a:noFill/>
                          </a:ln>
                        </pic:spPr>
                      </pic:pic>
                    </a:graphicData>
                  </a:graphic>
                </wp:inline>
              </w:drawing>
            </w:r>
            <w:r>
              <w:rPr>
                <w:rFonts w:hint="default"/>
                <w:lang w:val="en-IN"/>
              </w:rPr>
              <w:t xml:space="preserve">  </w:t>
            </w:r>
            <w:r>
              <w:drawing>
                <wp:inline distT="0" distB="0" distL="114300" distR="114300">
                  <wp:extent cx="2971800" cy="1395730"/>
                  <wp:effectExtent l="0" t="0" r="0" b="635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9"/>
                          <a:stretch>
                            <a:fillRect/>
                          </a:stretch>
                        </pic:blipFill>
                        <pic:spPr>
                          <a:xfrm>
                            <a:off x="0" y="0"/>
                            <a:ext cx="2971800" cy="1395730"/>
                          </a:xfrm>
                          <a:prstGeom prst="rect">
                            <a:avLst/>
                          </a:prstGeom>
                          <a:noFill/>
                          <a:ln>
                            <a:noFill/>
                          </a:ln>
                        </pic:spPr>
                      </pic:pic>
                    </a:graphicData>
                  </a:graphic>
                </wp:inline>
              </w:drawing>
            </w:r>
          </w:p>
          <w:p w14:paraId="260D0EA2">
            <w:pPr>
              <w:spacing w:after="0" w:line="252" w:lineRule="auto"/>
              <w:jc w:val="left"/>
            </w:pPr>
          </w:p>
          <w:p w14:paraId="59D24E69">
            <w:pPr>
              <w:spacing w:after="0" w:line="252" w:lineRule="auto"/>
              <w:jc w:val="left"/>
              <w:rPr>
                <w:rFonts w:hint="default"/>
                <w:lang w:val="en-IN"/>
              </w:rPr>
            </w:pPr>
            <w:r>
              <w:drawing>
                <wp:inline distT="0" distB="0" distL="114300" distR="114300">
                  <wp:extent cx="6141720" cy="2864485"/>
                  <wp:effectExtent l="0" t="0" r="0" b="63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0"/>
                          <a:stretch>
                            <a:fillRect/>
                          </a:stretch>
                        </pic:blipFill>
                        <pic:spPr>
                          <a:xfrm>
                            <a:off x="0" y="0"/>
                            <a:ext cx="6141720" cy="2864485"/>
                          </a:xfrm>
                          <a:prstGeom prst="rect">
                            <a:avLst/>
                          </a:prstGeom>
                          <a:noFill/>
                          <a:ln>
                            <a:noFill/>
                          </a:ln>
                        </pic:spPr>
                      </pic:pic>
                    </a:graphicData>
                  </a:graphic>
                </wp:inline>
              </w:drawing>
            </w:r>
          </w:p>
        </w:tc>
      </w:tr>
    </w:tbl>
    <w:p w14:paraId="55BC01B7">
      <w:pPr>
        <w:pStyle w:val="4"/>
      </w:pPr>
      <w:r>
        <w:t>Architecture Diagram Evidence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0A4FCA3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tcMar>
              <w:top w:w="85" w:type="dxa"/>
              <w:left w:w="120" w:type="dxa"/>
              <w:bottom w:w="85" w:type="dxa"/>
              <w:right w:w="120" w:type="dxa"/>
            </w:tcMar>
            <w:vAlign w:val="center"/>
          </w:tcPr>
          <w:p w14:paraId="0D32D51C">
            <w:pPr>
              <w:spacing w:after="0" w:line="252" w:lineRule="auto"/>
              <w:jc w:val="left"/>
              <w:rPr>
                <w:rFonts w:hint="default"/>
                <w:lang w:val="en-IN"/>
              </w:rPr>
            </w:pPr>
            <w:r>
              <w:rPr>
                <w:rFonts w:hint="default"/>
                <w:lang w:val="en-IN"/>
              </w:rPr>
              <w:drawing>
                <wp:inline distT="0" distB="0" distL="114300" distR="114300">
                  <wp:extent cx="5923915" cy="4190365"/>
                  <wp:effectExtent l="0" t="0" r="4445" b="635"/>
                  <wp:docPr id="6" name="Picture 6" descr="ARCHITECTURE.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RCHITECTURE.drawio"/>
                          <pic:cNvPicPr>
                            <a:picLocks noChangeAspect="1"/>
                          </pic:cNvPicPr>
                        </pic:nvPicPr>
                        <pic:blipFill>
                          <a:blip r:embed="rId11"/>
                          <a:stretch>
                            <a:fillRect/>
                          </a:stretch>
                        </pic:blipFill>
                        <pic:spPr>
                          <a:xfrm>
                            <a:off x="0" y="0"/>
                            <a:ext cx="5923915" cy="4190365"/>
                          </a:xfrm>
                          <a:prstGeom prst="rect">
                            <a:avLst/>
                          </a:prstGeom>
                        </pic:spPr>
                      </pic:pic>
                    </a:graphicData>
                  </a:graphic>
                </wp:inline>
              </w:drawing>
            </w:r>
          </w:p>
        </w:tc>
      </w:tr>
    </w:tbl>
    <w:p w14:paraId="0777E0CE">
      <w:r>
        <w:br w:type="page"/>
      </w:r>
    </w:p>
    <w:p w14:paraId="11B55388">
      <w:pPr>
        <w:pStyle w:val="2"/>
      </w:pPr>
      <w:r>
        <w:t>Guided Tool Module 2: Use Hadoop and Spark Documentation</w:t>
      </w:r>
    </w:p>
    <w:p w14:paraId="42941165">
      <w:pPr>
        <w:spacing w:after="80" w:line="254" w:lineRule="auto"/>
      </w:pPr>
      <w:r>
        <w:rPr>
          <w:rFonts w:ascii="Aptos" w:hAnsi="Aptos"/>
          <w:b/>
          <w:color w:val="0B2748"/>
          <w:sz w:val="19"/>
        </w:rPr>
        <w:t>Purpose: Decide whether your problem needs batch processing, streaming processing or hybrid processing by reading official Hadoop/Spark documentation.</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691"/>
        <w:gridCol w:w="1541"/>
        <w:gridCol w:w="1410"/>
        <w:gridCol w:w="534"/>
        <w:gridCol w:w="2850"/>
        <w:gridCol w:w="390"/>
        <w:gridCol w:w="2158"/>
        <w:gridCol w:w="2"/>
      </w:tblGrid>
      <w:tr w14:paraId="133C265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0B2748"/>
            <w:tcMar>
              <w:top w:w="85" w:type="dxa"/>
              <w:left w:w="120" w:type="dxa"/>
              <w:bottom w:w="85" w:type="dxa"/>
              <w:right w:w="120" w:type="dxa"/>
            </w:tcMar>
            <w:vAlign w:val="center"/>
          </w:tcPr>
          <w:p w14:paraId="0FF86E20">
            <w:pPr>
              <w:spacing w:after="0" w:line="252" w:lineRule="auto"/>
              <w:jc w:val="center"/>
            </w:pPr>
            <w:r>
              <w:rPr>
                <w:rFonts w:ascii="Aptos" w:hAnsi="Aptos"/>
                <w:b/>
                <w:color w:val="FFFFFF"/>
                <w:sz w:val="16"/>
              </w:rPr>
              <w:t>No.</w:t>
            </w:r>
          </w:p>
        </w:tc>
        <w:tc>
          <w:tcPr>
            <w:tcW w:w="2951" w:type="dxa"/>
            <w:gridSpan w:val="2"/>
            <w:shd w:val="clear" w:color="auto" w:fill="0B2748"/>
            <w:tcMar>
              <w:top w:w="85" w:type="dxa"/>
              <w:left w:w="120" w:type="dxa"/>
              <w:bottom w:w="85" w:type="dxa"/>
              <w:right w:w="120" w:type="dxa"/>
            </w:tcMar>
            <w:vAlign w:val="center"/>
          </w:tcPr>
          <w:p w14:paraId="34259388">
            <w:pPr>
              <w:spacing w:after="0" w:line="252" w:lineRule="auto"/>
              <w:jc w:val="center"/>
            </w:pPr>
            <w:r>
              <w:rPr>
                <w:rFonts w:ascii="Aptos" w:hAnsi="Aptos"/>
                <w:b/>
                <w:color w:val="FFFFFF"/>
                <w:sz w:val="16"/>
              </w:rPr>
              <w:t>Perform</w:t>
            </w:r>
          </w:p>
        </w:tc>
        <w:tc>
          <w:tcPr>
            <w:tcW w:w="3384" w:type="dxa"/>
            <w:gridSpan w:val="2"/>
            <w:shd w:val="clear" w:color="auto" w:fill="0B2748"/>
            <w:tcMar>
              <w:top w:w="85" w:type="dxa"/>
              <w:left w:w="120" w:type="dxa"/>
              <w:bottom w:w="85" w:type="dxa"/>
              <w:right w:w="120" w:type="dxa"/>
            </w:tcMar>
            <w:vAlign w:val="center"/>
          </w:tcPr>
          <w:p w14:paraId="05877681">
            <w:pPr>
              <w:spacing w:after="0" w:line="252" w:lineRule="auto"/>
              <w:jc w:val="center"/>
            </w:pPr>
            <w:r>
              <w:rPr>
                <w:rFonts w:ascii="Aptos" w:hAnsi="Aptos"/>
                <w:b/>
                <w:color w:val="FFFFFF"/>
                <w:sz w:val="16"/>
              </w:rPr>
              <w:t>Observe / Decide</w:t>
            </w:r>
          </w:p>
        </w:tc>
        <w:tc>
          <w:tcPr>
            <w:tcW w:w="2548" w:type="dxa"/>
            <w:gridSpan w:val="2"/>
            <w:shd w:val="clear" w:color="auto" w:fill="0B2748"/>
            <w:tcMar>
              <w:top w:w="85" w:type="dxa"/>
              <w:left w:w="120" w:type="dxa"/>
              <w:bottom w:w="85" w:type="dxa"/>
              <w:right w:w="120" w:type="dxa"/>
            </w:tcMar>
            <w:vAlign w:val="center"/>
          </w:tcPr>
          <w:p w14:paraId="5FA873E5">
            <w:pPr>
              <w:spacing w:after="0" w:line="252" w:lineRule="auto"/>
              <w:jc w:val="center"/>
            </w:pPr>
            <w:r>
              <w:rPr>
                <w:rFonts w:ascii="Aptos" w:hAnsi="Aptos"/>
                <w:b/>
                <w:color w:val="FFFFFF"/>
                <w:sz w:val="16"/>
              </w:rPr>
              <w:t>Record in Workbook</w:t>
            </w:r>
          </w:p>
        </w:tc>
      </w:tr>
      <w:tr w14:paraId="186D809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6FA02355">
            <w:pPr>
              <w:spacing w:after="0" w:line="252" w:lineRule="auto"/>
              <w:jc w:val="center"/>
            </w:pPr>
            <w:r>
              <w:rPr>
                <w:rFonts w:ascii="Aptos" w:hAnsi="Aptos"/>
                <w:b/>
                <w:color w:val="0B2748"/>
                <w:sz w:val="16"/>
              </w:rPr>
              <w:t>1</w:t>
            </w:r>
          </w:p>
        </w:tc>
        <w:tc>
          <w:tcPr>
            <w:tcW w:w="2951" w:type="dxa"/>
            <w:gridSpan w:val="2"/>
            <w:tcMar>
              <w:top w:w="85" w:type="dxa"/>
              <w:left w:w="120" w:type="dxa"/>
              <w:bottom w:w="85" w:type="dxa"/>
              <w:right w:w="120" w:type="dxa"/>
            </w:tcMar>
            <w:vAlign w:val="center"/>
          </w:tcPr>
          <w:p w14:paraId="4B23A2F0">
            <w:pPr>
              <w:spacing w:after="0" w:line="252" w:lineRule="auto"/>
              <w:jc w:val="left"/>
            </w:pPr>
            <w:r>
              <w:rPr>
                <w:rFonts w:ascii="Aptos" w:hAnsi="Aptos"/>
                <w:b w:val="0"/>
                <w:color w:val="17212B"/>
                <w:sz w:val="16"/>
              </w:rPr>
              <w:t>Open the Apache Hadoop MapReduce tutorial.</w:t>
            </w:r>
          </w:p>
        </w:tc>
        <w:tc>
          <w:tcPr>
            <w:tcW w:w="3384" w:type="dxa"/>
            <w:gridSpan w:val="2"/>
            <w:tcMar>
              <w:top w:w="85" w:type="dxa"/>
              <w:left w:w="120" w:type="dxa"/>
              <w:bottom w:w="85" w:type="dxa"/>
              <w:right w:w="120" w:type="dxa"/>
            </w:tcMar>
            <w:vAlign w:val="center"/>
          </w:tcPr>
          <w:p w14:paraId="4DDAB9BA">
            <w:pPr>
              <w:spacing w:after="0" w:line="252" w:lineRule="auto"/>
              <w:jc w:val="left"/>
            </w:pPr>
            <w:r>
              <w:rPr>
                <w:rFonts w:ascii="Aptos" w:hAnsi="Aptos"/>
                <w:b w:val="0"/>
                <w:color w:val="17212B"/>
                <w:sz w:val="16"/>
              </w:rPr>
              <w:t>MapReduce is suitable when large stored data can be processed in batches, such as daily logs or historical transactions.</w:t>
            </w:r>
          </w:p>
        </w:tc>
        <w:tc>
          <w:tcPr>
            <w:tcW w:w="2548" w:type="dxa"/>
            <w:gridSpan w:val="2"/>
            <w:tcMar>
              <w:top w:w="85" w:type="dxa"/>
              <w:left w:w="120" w:type="dxa"/>
              <w:bottom w:w="85" w:type="dxa"/>
              <w:right w:w="120" w:type="dxa"/>
            </w:tcMar>
            <w:vAlign w:val="center"/>
          </w:tcPr>
          <w:p w14:paraId="5061A7E0">
            <w:pPr>
              <w:spacing w:after="0" w:line="252" w:lineRule="auto"/>
              <w:jc w:val="left"/>
            </w:pPr>
            <w:r>
              <w:rPr>
                <w:rFonts w:ascii="Aptos" w:hAnsi="Aptos"/>
                <w:b w:val="0"/>
                <w:color w:val="17212B"/>
                <w:sz w:val="16"/>
              </w:rPr>
              <w:t>Write one sentence on what mapper and reducer mean.</w:t>
            </w:r>
          </w:p>
        </w:tc>
      </w:tr>
      <w:tr w14:paraId="24E0A0E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23A965B8">
            <w:pPr>
              <w:spacing w:after="0" w:line="252" w:lineRule="auto"/>
              <w:jc w:val="center"/>
            </w:pPr>
            <w:r>
              <w:rPr>
                <w:rFonts w:ascii="Aptos" w:hAnsi="Aptos"/>
                <w:b/>
                <w:color w:val="0B2748"/>
                <w:sz w:val="16"/>
              </w:rPr>
              <w:t>2</w:t>
            </w:r>
          </w:p>
        </w:tc>
        <w:tc>
          <w:tcPr>
            <w:tcW w:w="2951" w:type="dxa"/>
            <w:gridSpan w:val="2"/>
            <w:tcMar>
              <w:top w:w="85" w:type="dxa"/>
              <w:left w:w="120" w:type="dxa"/>
              <w:bottom w:w="85" w:type="dxa"/>
              <w:right w:w="120" w:type="dxa"/>
            </w:tcMar>
            <w:vAlign w:val="center"/>
          </w:tcPr>
          <w:p w14:paraId="610E4A77">
            <w:pPr>
              <w:spacing w:after="0" w:line="252" w:lineRule="auto"/>
              <w:jc w:val="left"/>
            </w:pPr>
            <w:r>
              <w:rPr>
                <w:rFonts w:ascii="Aptos" w:hAnsi="Aptos"/>
                <w:b w:val="0"/>
                <w:color w:val="17212B"/>
                <w:sz w:val="16"/>
              </w:rPr>
              <w:t>Open the Apache Spark Structured Streaming guide.</w:t>
            </w:r>
          </w:p>
        </w:tc>
        <w:tc>
          <w:tcPr>
            <w:tcW w:w="3384" w:type="dxa"/>
            <w:gridSpan w:val="2"/>
            <w:tcMar>
              <w:top w:w="85" w:type="dxa"/>
              <w:left w:w="120" w:type="dxa"/>
              <w:bottom w:w="85" w:type="dxa"/>
              <w:right w:w="120" w:type="dxa"/>
            </w:tcMar>
            <w:vAlign w:val="center"/>
          </w:tcPr>
          <w:p w14:paraId="689271B9">
            <w:pPr>
              <w:spacing w:after="0" w:line="252" w:lineRule="auto"/>
              <w:jc w:val="left"/>
            </w:pPr>
            <w:r>
              <w:rPr>
                <w:rFonts w:ascii="Aptos" w:hAnsi="Aptos"/>
                <w:b w:val="0"/>
                <w:color w:val="17212B"/>
                <w:sz w:val="16"/>
              </w:rPr>
              <w:t>Structured Streaming is suitable when new events continuously arrive, such as sensors, clickstream, live alerts or location updates.</w:t>
            </w:r>
          </w:p>
        </w:tc>
        <w:tc>
          <w:tcPr>
            <w:tcW w:w="2548" w:type="dxa"/>
            <w:gridSpan w:val="2"/>
            <w:tcMar>
              <w:top w:w="85" w:type="dxa"/>
              <w:left w:w="120" w:type="dxa"/>
              <w:bottom w:w="85" w:type="dxa"/>
              <w:right w:w="120" w:type="dxa"/>
            </w:tcMar>
            <w:vAlign w:val="center"/>
          </w:tcPr>
          <w:p w14:paraId="26D5DDA7">
            <w:pPr>
              <w:spacing w:after="0" w:line="252" w:lineRule="auto"/>
              <w:jc w:val="left"/>
            </w:pPr>
            <w:r>
              <w:rPr>
                <w:rFonts w:ascii="Aptos" w:hAnsi="Aptos"/>
                <w:b w:val="0"/>
                <w:color w:val="17212B"/>
                <w:sz w:val="16"/>
              </w:rPr>
              <w:t>Write one sentence on what streaming source, processing and sink mean.</w:t>
            </w:r>
          </w:p>
        </w:tc>
      </w:tr>
      <w:tr w14:paraId="0942DE6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67255C01">
            <w:pPr>
              <w:spacing w:after="0" w:line="252" w:lineRule="auto"/>
              <w:jc w:val="center"/>
            </w:pPr>
            <w:r>
              <w:rPr>
                <w:rFonts w:ascii="Aptos" w:hAnsi="Aptos"/>
                <w:b/>
                <w:color w:val="0B2748"/>
                <w:sz w:val="16"/>
              </w:rPr>
              <w:t>3</w:t>
            </w:r>
          </w:p>
        </w:tc>
        <w:tc>
          <w:tcPr>
            <w:tcW w:w="2951" w:type="dxa"/>
            <w:gridSpan w:val="2"/>
            <w:tcMar>
              <w:top w:w="85" w:type="dxa"/>
              <w:left w:w="120" w:type="dxa"/>
              <w:bottom w:w="85" w:type="dxa"/>
              <w:right w:w="120" w:type="dxa"/>
            </w:tcMar>
            <w:vAlign w:val="center"/>
          </w:tcPr>
          <w:p w14:paraId="0248F7F1">
            <w:pPr>
              <w:spacing w:after="0" w:line="252" w:lineRule="auto"/>
              <w:jc w:val="left"/>
            </w:pPr>
            <w:r>
              <w:rPr>
                <w:rFonts w:ascii="Aptos" w:hAnsi="Aptos"/>
                <w:b w:val="0"/>
                <w:color w:val="17212B"/>
                <w:sz w:val="16"/>
              </w:rPr>
              <w:t>Classify your scenario data into batch data and streaming data.</w:t>
            </w:r>
          </w:p>
        </w:tc>
        <w:tc>
          <w:tcPr>
            <w:tcW w:w="3384" w:type="dxa"/>
            <w:gridSpan w:val="2"/>
            <w:tcMar>
              <w:top w:w="85" w:type="dxa"/>
              <w:left w:w="120" w:type="dxa"/>
              <w:bottom w:w="85" w:type="dxa"/>
              <w:right w:w="120" w:type="dxa"/>
            </w:tcMar>
            <w:vAlign w:val="center"/>
          </w:tcPr>
          <w:p w14:paraId="14802685">
            <w:pPr>
              <w:spacing w:after="0" w:line="252" w:lineRule="auto"/>
              <w:jc w:val="left"/>
            </w:pPr>
            <w:r>
              <w:rPr>
                <w:rFonts w:ascii="Aptos" w:hAnsi="Aptos"/>
                <w:b w:val="0"/>
                <w:color w:val="17212B"/>
                <w:sz w:val="16"/>
              </w:rPr>
              <w:t>Historical records normally become batch data; live sensor/log/API updates normally become streaming data.</w:t>
            </w:r>
          </w:p>
        </w:tc>
        <w:tc>
          <w:tcPr>
            <w:tcW w:w="2548" w:type="dxa"/>
            <w:gridSpan w:val="2"/>
            <w:tcMar>
              <w:top w:w="85" w:type="dxa"/>
              <w:left w:w="120" w:type="dxa"/>
              <w:bottom w:w="85" w:type="dxa"/>
              <w:right w:w="120" w:type="dxa"/>
            </w:tcMar>
            <w:vAlign w:val="center"/>
          </w:tcPr>
          <w:p w14:paraId="55560E6C">
            <w:pPr>
              <w:spacing w:after="0" w:line="252" w:lineRule="auto"/>
              <w:jc w:val="left"/>
            </w:pPr>
            <w:r>
              <w:rPr>
                <w:rFonts w:ascii="Aptos" w:hAnsi="Aptos"/>
                <w:b w:val="0"/>
                <w:color w:val="17212B"/>
                <w:sz w:val="16"/>
              </w:rPr>
              <w:t>Complete the batch-vs-stream table.</w:t>
            </w:r>
          </w:p>
        </w:tc>
      </w:tr>
      <w:tr w14:paraId="7A4F36D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2503C54D">
            <w:pPr>
              <w:spacing w:after="0" w:line="252" w:lineRule="auto"/>
              <w:jc w:val="center"/>
            </w:pPr>
            <w:r>
              <w:rPr>
                <w:rFonts w:ascii="Aptos" w:hAnsi="Aptos"/>
                <w:b/>
                <w:color w:val="0B2748"/>
                <w:sz w:val="16"/>
              </w:rPr>
              <w:t>4</w:t>
            </w:r>
          </w:p>
        </w:tc>
        <w:tc>
          <w:tcPr>
            <w:tcW w:w="2951" w:type="dxa"/>
            <w:gridSpan w:val="2"/>
            <w:tcMar>
              <w:top w:w="85" w:type="dxa"/>
              <w:left w:w="120" w:type="dxa"/>
              <w:bottom w:w="85" w:type="dxa"/>
              <w:right w:w="120" w:type="dxa"/>
            </w:tcMar>
            <w:vAlign w:val="center"/>
          </w:tcPr>
          <w:p w14:paraId="2A127003">
            <w:pPr>
              <w:spacing w:after="0" w:line="252" w:lineRule="auto"/>
              <w:jc w:val="left"/>
            </w:pPr>
            <w:r>
              <w:rPr>
                <w:rFonts w:ascii="Aptos" w:hAnsi="Aptos"/>
                <w:b w:val="0"/>
                <w:color w:val="17212B"/>
                <w:sz w:val="16"/>
              </w:rPr>
              <w:t>Choose one processing approach for your scenario: Hadoop/MapReduce, Spark batch, Spark streaming or hybrid.</w:t>
            </w:r>
          </w:p>
        </w:tc>
        <w:tc>
          <w:tcPr>
            <w:tcW w:w="3384" w:type="dxa"/>
            <w:gridSpan w:val="2"/>
            <w:tcMar>
              <w:top w:w="85" w:type="dxa"/>
              <w:left w:w="120" w:type="dxa"/>
              <w:bottom w:w="85" w:type="dxa"/>
              <w:right w:w="120" w:type="dxa"/>
            </w:tcMar>
            <w:vAlign w:val="center"/>
          </w:tcPr>
          <w:p w14:paraId="2F245952">
            <w:pPr>
              <w:spacing w:after="0" w:line="252" w:lineRule="auto"/>
              <w:jc w:val="left"/>
            </w:pPr>
            <w:r>
              <w:rPr>
                <w:rFonts w:ascii="Aptos" w:hAnsi="Aptos"/>
                <w:b w:val="0"/>
                <w:color w:val="17212B"/>
                <w:sz w:val="16"/>
              </w:rPr>
              <w:t>The decision must match the data velocity and decision urgency.</w:t>
            </w:r>
          </w:p>
        </w:tc>
        <w:tc>
          <w:tcPr>
            <w:tcW w:w="2548" w:type="dxa"/>
            <w:gridSpan w:val="2"/>
            <w:tcMar>
              <w:top w:w="85" w:type="dxa"/>
              <w:left w:w="120" w:type="dxa"/>
              <w:bottom w:w="85" w:type="dxa"/>
              <w:right w:w="120" w:type="dxa"/>
            </w:tcMar>
            <w:vAlign w:val="center"/>
          </w:tcPr>
          <w:p w14:paraId="11BB26BF">
            <w:pPr>
              <w:spacing w:after="0" w:line="252" w:lineRule="auto"/>
              <w:jc w:val="left"/>
            </w:pPr>
            <w:r>
              <w:rPr>
                <w:rFonts w:ascii="Aptos" w:hAnsi="Aptos"/>
                <w:b w:val="0"/>
                <w:color w:val="17212B"/>
                <w:sz w:val="16"/>
              </w:rPr>
              <w:t>Write your processing decision.</w:t>
            </w:r>
          </w:p>
        </w:tc>
      </w:tr>
      <w:tr w14:paraId="4E9EFB7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cantSplit/>
          <w:jc w:val="center"/>
        </w:trPr>
        <w:tc>
          <w:tcPr>
            <w:tcW w:w="691" w:type="dxa"/>
            <w:shd w:val="clear" w:color="auto" w:fill="EAF4FF"/>
            <w:tcMar>
              <w:top w:w="85" w:type="dxa"/>
              <w:left w:w="120" w:type="dxa"/>
              <w:bottom w:w="85" w:type="dxa"/>
              <w:right w:w="120" w:type="dxa"/>
            </w:tcMar>
            <w:vAlign w:val="center"/>
          </w:tcPr>
          <w:p w14:paraId="2928B50F">
            <w:pPr>
              <w:spacing w:after="0" w:line="252" w:lineRule="auto"/>
              <w:jc w:val="center"/>
            </w:pPr>
            <w:r>
              <w:rPr>
                <w:rFonts w:ascii="Aptos" w:hAnsi="Aptos"/>
                <w:b/>
                <w:color w:val="0B2748"/>
                <w:sz w:val="16"/>
              </w:rPr>
              <w:t>5</w:t>
            </w:r>
          </w:p>
        </w:tc>
        <w:tc>
          <w:tcPr>
            <w:tcW w:w="2951" w:type="dxa"/>
            <w:gridSpan w:val="2"/>
            <w:tcMar>
              <w:top w:w="85" w:type="dxa"/>
              <w:left w:w="120" w:type="dxa"/>
              <w:bottom w:w="85" w:type="dxa"/>
              <w:right w:w="120" w:type="dxa"/>
            </w:tcMar>
            <w:vAlign w:val="center"/>
          </w:tcPr>
          <w:p w14:paraId="4C8939AF">
            <w:pPr>
              <w:spacing w:after="0" w:line="252" w:lineRule="auto"/>
              <w:jc w:val="left"/>
            </w:pPr>
            <w:r>
              <w:rPr>
                <w:rFonts w:ascii="Aptos" w:hAnsi="Aptos"/>
                <w:b w:val="0"/>
                <w:color w:val="17212B"/>
                <w:sz w:val="16"/>
              </w:rPr>
              <w:t>Prepare a simple pseudo-flow, not full code.</w:t>
            </w:r>
          </w:p>
        </w:tc>
        <w:tc>
          <w:tcPr>
            <w:tcW w:w="3384" w:type="dxa"/>
            <w:gridSpan w:val="2"/>
            <w:tcMar>
              <w:top w:w="85" w:type="dxa"/>
              <w:left w:w="120" w:type="dxa"/>
              <w:bottom w:w="85" w:type="dxa"/>
              <w:right w:w="120" w:type="dxa"/>
            </w:tcMar>
            <w:vAlign w:val="center"/>
          </w:tcPr>
          <w:p w14:paraId="42856A48">
            <w:pPr>
              <w:spacing w:after="0" w:line="252" w:lineRule="auto"/>
              <w:jc w:val="left"/>
            </w:pPr>
            <w:r>
              <w:rPr>
                <w:rFonts w:ascii="Aptos" w:hAnsi="Aptos"/>
                <w:b w:val="0"/>
                <w:color w:val="17212B"/>
                <w:sz w:val="16"/>
              </w:rPr>
              <w:t>Example: Mapper reads log line -&gt; emits hour, count. Reducer sums counts. Dashboard shows peak hour.</w:t>
            </w:r>
          </w:p>
        </w:tc>
        <w:tc>
          <w:tcPr>
            <w:tcW w:w="2548" w:type="dxa"/>
            <w:gridSpan w:val="2"/>
            <w:tcMar>
              <w:top w:w="85" w:type="dxa"/>
              <w:left w:w="120" w:type="dxa"/>
              <w:bottom w:w="85" w:type="dxa"/>
              <w:right w:w="120" w:type="dxa"/>
            </w:tcMar>
            <w:vAlign w:val="center"/>
          </w:tcPr>
          <w:p w14:paraId="6A8B5053">
            <w:pPr>
              <w:spacing w:after="0" w:line="252" w:lineRule="auto"/>
              <w:jc w:val="left"/>
            </w:pPr>
            <w:r>
              <w:rPr>
                <w:rFonts w:ascii="Aptos" w:hAnsi="Aptos"/>
                <w:b w:val="0"/>
                <w:color w:val="17212B"/>
                <w:sz w:val="16"/>
              </w:rPr>
              <w:t>Write pseudo-flow or paste diagram.</w:t>
            </w:r>
          </w:p>
        </w:tc>
      </w:tr>
      <w:tr w14:paraId="111E6E1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232" w:type="dxa"/>
            <w:gridSpan w:val="2"/>
            <w:shd w:val="clear" w:color="auto" w:fill="0B2748"/>
            <w:tcMar>
              <w:top w:w="85" w:type="dxa"/>
              <w:left w:w="120" w:type="dxa"/>
              <w:bottom w:w="85" w:type="dxa"/>
              <w:right w:w="120" w:type="dxa"/>
            </w:tcMar>
            <w:vAlign w:val="center"/>
          </w:tcPr>
          <w:p w14:paraId="0FE1C306">
            <w:pPr>
              <w:keepNext w:val="0"/>
              <w:keepLines w:val="0"/>
              <w:widowControl/>
              <w:suppressLineNumbers w:val="0"/>
              <w:jc w:val="center"/>
              <w:rPr>
                <w:rFonts w:hint="default" w:ascii="Calibri" w:hAnsi="Calibri" w:cs="Calibri"/>
                <w:sz w:val="13"/>
                <w:szCs w:val="13"/>
              </w:rPr>
            </w:pPr>
            <w:r>
              <w:rPr>
                <w:rFonts w:hint="default" w:ascii="Calibri" w:hAnsi="Calibri" w:eastAsia="SimSun" w:cs="Calibri"/>
                <w:b/>
                <w:bCs/>
                <w:kern w:val="0"/>
                <w:sz w:val="18"/>
                <w:szCs w:val="18"/>
                <w:lang w:val="en-US" w:eastAsia="zh-CN" w:bidi="ar"/>
              </w:rPr>
              <w:t>Data Item</w:t>
            </w:r>
          </w:p>
        </w:tc>
        <w:tc>
          <w:tcPr>
            <w:tcW w:w="1944" w:type="dxa"/>
            <w:gridSpan w:val="2"/>
            <w:shd w:val="clear" w:color="auto" w:fill="0B2748"/>
            <w:tcMar>
              <w:top w:w="85" w:type="dxa"/>
              <w:left w:w="120" w:type="dxa"/>
              <w:bottom w:w="85" w:type="dxa"/>
              <w:right w:w="120" w:type="dxa"/>
            </w:tcMar>
            <w:vAlign w:val="center"/>
          </w:tcPr>
          <w:p w14:paraId="5DE01B74">
            <w:pPr>
              <w:keepNext w:val="0"/>
              <w:keepLines w:val="0"/>
              <w:widowControl/>
              <w:suppressLineNumbers w:val="0"/>
              <w:jc w:val="center"/>
              <w:rPr>
                <w:rFonts w:hint="default" w:ascii="Calibri" w:hAnsi="Calibri" w:cs="Calibri"/>
                <w:sz w:val="13"/>
                <w:szCs w:val="13"/>
              </w:rPr>
            </w:pPr>
            <w:r>
              <w:rPr>
                <w:rFonts w:hint="default" w:ascii="Calibri" w:hAnsi="Calibri" w:eastAsia="SimSun" w:cs="Calibri"/>
                <w:b/>
                <w:bCs/>
                <w:kern w:val="0"/>
                <w:sz w:val="18"/>
                <w:szCs w:val="18"/>
                <w:lang w:val="en-US" w:eastAsia="zh-CN" w:bidi="ar"/>
              </w:rPr>
              <w:t>Batch / Streaming</w:t>
            </w:r>
          </w:p>
        </w:tc>
        <w:tc>
          <w:tcPr>
            <w:tcW w:w="3240" w:type="dxa"/>
            <w:gridSpan w:val="2"/>
            <w:shd w:val="clear" w:color="auto" w:fill="0B2748"/>
            <w:tcMar>
              <w:top w:w="85" w:type="dxa"/>
              <w:left w:w="120" w:type="dxa"/>
              <w:bottom w:w="85" w:type="dxa"/>
              <w:right w:w="120" w:type="dxa"/>
            </w:tcMar>
            <w:vAlign w:val="center"/>
          </w:tcPr>
          <w:p w14:paraId="0D2CF965">
            <w:pPr>
              <w:keepNext w:val="0"/>
              <w:keepLines w:val="0"/>
              <w:widowControl/>
              <w:suppressLineNumbers w:val="0"/>
              <w:jc w:val="center"/>
              <w:rPr>
                <w:rFonts w:hint="default" w:ascii="Calibri" w:hAnsi="Calibri" w:cs="Calibri"/>
                <w:sz w:val="13"/>
                <w:szCs w:val="13"/>
              </w:rPr>
            </w:pPr>
            <w:r>
              <w:rPr>
                <w:rFonts w:hint="default" w:ascii="Calibri" w:hAnsi="Calibri" w:eastAsia="SimSun" w:cs="Calibri"/>
                <w:b/>
                <w:bCs/>
                <w:kern w:val="0"/>
                <w:sz w:val="18"/>
                <w:szCs w:val="18"/>
                <w:lang w:val="en-US" w:eastAsia="zh-CN" w:bidi="ar"/>
              </w:rPr>
              <w:t>Why</w:t>
            </w:r>
          </w:p>
        </w:tc>
        <w:tc>
          <w:tcPr>
            <w:tcW w:w="2160" w:type="dxa"/>
            <w:gridSpan w:val="2"/>
            <w:shd w:val="clear" w:color="auto" w:fill="0B2748"/>
            <w:tcMar>
              <w:top w:w="85" w:type="dxa"/>
              <w:left w:w="120" w:type="dxa"/>
              <w:bottom w:w="85" w:type="dxa"/>
              <w:right w:w="120" w:type="dxa"/>
            </w:tcMar>
            <w:vAlign w:val="center"/>
          </w:tcPr>
          <w:p w14:paraId="4B3A4684">
            <w:pPr>
              <w:keepNext w:val="0"/>
              <w:keepLines w:val="0"/>
              <w:widowControl/>
              <w:suppressLineNumbers w:val="0"/>
              <w:jc w:val="center"/>
              <w:rPr>
                <w:rFonts w:hint="default" w:ascii="Calibri" w:hAnsi="Calibri" w:cs="Calibri"/>
                <w:sz w:val="13"/>
                <w:szCs w:val="13"/>
              </w:rPr>
            </w:pPr>
            <w:r>
              <w:rPr>
                <w:rFonts w:hint="default" w:ascii="Calibri" w:hAnsi="Calibri" w:eastAsia="SimSun" w:cs="Calibri"/>
                <w:b/>
                <w:bCs/>
                <w:kern w:val="0"/>
                <w:sz w:val="18"/>
                <w:szCs w:val="18"/>
                <w:lang w:val="en-US" w:eastAsia="zh-CN" w:bidi="ar"/>
              </w:rPr>
              <w:t>Suggested Framework</w:t>
            </w:r>
          </w:p>
        </w:tc>
      </w:tr>
      <w:tr w14:paraId="062100F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232" w:type="dxa"/>
            <w:gridSpan w:val="2"/>
            <w:shd w:val="clear" w:color="auto" w:fill="FFFFFF"/>
            <w:tcMar>
              <w:top w:w="85" w:type="dxa"/>
              <w:left w:w="120" w:type="dxa"/>
              <w:bottom w:w="85" w:type="dxa"/>
              <w:right w:w="120" w:type="dxa"/>
            </w:tcMar>
            <w:vAlign w:val="center"/>
          </w:tcPr>
          <w:p w14:paraId="3E06BA98">
            <w:pPr>
              <w:keepNext w:val="0"/>
              <w:keepLines w:val="0"/>
              <w:widowControl/>
              <w:suppressLineNumbers w:val="0"/>
              <w:jc w:val="left"/>
              <w:rPr>
                <w:rFonts w:hint="default" w:ascii="Calibri" w:hAnsi="Calibri" w:cs="Calibri"/>
                <w:sz w:val="13"/>
                <w:szCs w:val="13"/>
              </w:rPr>
            </w:pPr>
            <w:r>
              <w:rPr>
                <w:rFonts w:hint="default" w:ascii="Calibri" w:hAnsi="Calibri" w:eastAsia="SimSun" w:cs="Calibri"/>
                <w:kern w:val="0"/>
                <w:sz w:val="18"/>
                <w:szCs w:val="18"/>
                <w:lang w:val="en-US" w:eastAsia="zh-CN" w:bidi="ar"/>
              </w:rPr>
              <w:t>Historical ambulance records</w:t>
            </w:r>
          </w:p>
        </w:tc>
        <w:tc>
          <w:tcPr>
            <w:tcW w:w="1944" w:type="dxa"/>
            <w:gridSpan w:val="2"/>
            <w:shd w:val="clear" w:color="auto" w:fill="FFFFFF"/>
            <w:tcMar>
              <w:top w:w="85" w:type="dxa"/>
              <w:left w:w="120" w:type="dxa"/>
              <w:bottom w:w="85" w:type="dxa"/>
              <w:right w:w="120" w:type="dxa"/>
            </w:tcMar>
            <w:vAlign w:val="center"/>
          </w:tcPr>
          <w:p w14:paraId="24A0DB93">
            <w:pPr>
              <w:keepNext w:val="0"/>
              <w:keepLines w:val="0"/>
              <w:widowControl/>
              <w:suppressLineNumbers w:val="0"/>
              <w:jc w:val="left"/>
              <w:rPr>
                <w:rFonts w:hint="default" w:ascii="Calibri" w:hAnsi="Calibri" w:cs="Calibri"/>
                <w:sz w:val="13"/>
                <w:szCs w:val="13"/>
              </w:rPr>
            </w:pPr>
            <w:r>
              <w:rPr>
                <w:rFonts w:hint="default" w:ascii="Calibri" w:hAnsi="Calibri" w:eastAsia="SimSun" w:cs="Calibri"/>
                <w:kern w:val="0"/>
                <w:sz w:val="18"/>
                <w:szCs w:val="18"/>
                <w:lang w:val="en-US" w:eastAsia="zh-CN" w:bidi="ar"/>
              </w:rPr>
              <w:t>Batch</w:t>
            </w:r>
          </w:p>
        </w:tc>
        <w:tc>
          <w:tcPr>
            <w:tcW w:w="3240" w:type="dxa"/>
            <w:gridSpan w:val="2"/>
            <w:shd w:val="clear" w:color="auto" w:fill="FFFFFF"/>
            <w:tcMar>
              <w:top w:w="85" w:type="dxa"/>
              <w:left w:w="120" w:type="dxa"/>
              <w:bottom w:w="85" w:type="dxa"/>
              <w:right w:w="120" w:type="dxa"/>
            </w:tcMar>
            <w:vAlign w:val="center"/>
          </w:tcPr>
          <w:p w14:paraId="43BD3785">
            <w:pPr>
              <w:keepNext w:val="0"/>
              <w:keepLines w:val="0"/>
              <w:widowControl/>
              <w:suppressLineNumbers w:val="0"/>
              <w:jc w:val="left"/>
              <w:rPr>
                <w:rFonts w:hint="default" w:ascii="Calibri" w:hAnsi="Calibri" w:cs="Calibri"/>
                <w:sz w:val="13"/>
                <w:szCs w:val="13"/>
              </w:rPr>
            </w:pPr>
            <w:r>
              <w:rPr>
                <w:rFonts w:hint="default" w:ascii="Calibri" w:hAnsi="Calibri" w:eastAsia="SimSun" w:cs="Calibri"/>
                <w:kern w:val="0"/>
                <w:sz w:val="18"/>
                <w:szCs w:val="18"/>
                <w:lang w:val="en-US" w:eastAsia="zh-CN" w:bidi="ar"/>
              </w:rPr>
              <w:t>Historical data is processed periodically</w:t>
            </w:r>
          </w:p>
        </w:tc>
        <w:tc>
          <w:tcPr>
            <w:tcW w:w="2160" w:type="dxa"/>
            <w:gridSpan w:val="2"/>
            <w:shd w:val="clear" w:color="auto" w:fill="FFFFFF"/>
            <w:tcMar>
              <w:top w:w="85" w:type="dxa"/>
              <w:left w:w="120" w:type="dxa"/>
              <w:bottom w:w="85" w:type="dxa"/>
              <w:right w:w="120" w:type="dxa"/>
            </w:tcMar>
            <w:vAlign w:val="center"/>
          </w:tcPr>
          <w:p w14:paraId="3B354FA4">
            <w:pPr>
              <w:keepNext w:val="0"/>
              <w:keepLines w:val="0"/>
              <w:widowControl/>
              <w:suppressLineNumbers w:val="0"/>
              <w:jc w:val="left"/>
              <w:rPr>
                <w:rFonts w:hint="default" w:ascii="Calibri" w:hAnsi="Calibri" w:cs="Calibri"/>
                <w:sz w:val="13"/>
                <w:szCs w:val="13"/>
              </w:rPr>
            </w:pPr>
            <w:r>
              <w:rPr>
                <w:rFonts w:hint="default" w:ascii="Calibri" w:hAnsi="Calibri" w:eastAsia="SimSun" w:cs="Calibri"/>
                <w:kern w:val="0"/>
                <w:sz w:val="18"/>
                <w:szCs w:val="18"/>
                <w:lang w:val="en-US" w:eastAsia="zh-CN" w:bidi="ar"/>
              </w:rPr>
              <w:t>Hadoop/MapReduce</w:t>
            </w:r>
          </w:p>
        </w:tc>
      </w:tr>
      <w:tr w14:paraId="22E0E8D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232" w:type="dxa"/>
            <w:gridSpan w:val="2"/>
            <w:shd w:val="clear" w:color="auto" w:fill="FFFFFF"/>
            <w:tcMar>
              <w:top w:w="85" w:type="dxa"/>
              <w:left w:w="120" w:type="dxa"/>
              <w:bottom w:w="85" w:type="dxa"/>
              <w:right w:w="120" w:type="dxa"/>
            </w:tcMar>
            <w:vAlign w:val="center"/>
          </w:tcPr>
          <w:p w14:paraId="592BE615">
            <w:pPr>
              <w:keepNext w:val="0"/>
              <w:keepLines w:val="0"/>
              <w:widowControl/>
              <w:suppressLineNumbers w:val="0"/>
              <w:jc w:val="left"/>
              <w:rPr>
                <w:rFonts w:hint="default" w:ascii="Calibri" w:hAnsi="Calibri" w:cs="Calibri"/>
                <w:sz w:val="13"/>
                <w:szCs w:val="13"/>
              </w:rPr>
            </w:pPr>
            <w:r>
              <w:rPr>
                <w:rFonts w:hint="default" w:ascii="Calibri" w:hAnsi="Calibri" w:eastAsia="SimSun" w:cs="Calibri"/>
                <w:kern w:val="0"/>
                <w:sz w:val="18"/>
                <w:szCs w:val="18"/>
                <w:lang w:val="en-US" w:eastAsia="zh-CN" w:bidi="ar"/>
              </w:rPr>
              <w:t>Historical emergency records</w:t>
            </w:r>
          </w:p>
        </w:tc>
        <w:tc>
          <w:tcPr>
            <w:tcW w:w="1944" w:type="dxa"/>
            <w:gridSpan w:val="2"/>
            <w:shd w:val="clear" w:color="auto" w:fill="FFFFFF"/>
            <w:tcMar>
              <w:top w:w="85" w:type="dxa"/>
              <w:left w:w="120" w:type="dxa"/>
              <w:bottom w:w="85" w:type="dxa"/>
              <w:right w:w="120" w:type="dxa"/>
            </w:tcMar>
            <w:vAlign w:val="center"/>
          </w:tcPr>
          <w:p w14:paraId="50AD8226">
            <w:pPr>
              <w:keepNext w:val="0"/>
              <w:keepLines w:val="0"/>
              <w:widowControl/>
              <w:suppressLineNumbers w:val="0"/>
              <w:jc w:val="left"/>
              <w:rPr>
                <w:rFonts w:hint="default" w:ascii="Calibri" w:hAnsi="Calibri" w:cs="Calibri"/>
                <w:sz w:val="13"/>
                <w:szCs w:val="13"/>
              </w:rPr>
            </w:pPr>
            <w:r>
              <w:rPr>
                <w:rFonts w:hint="default" w:ascii="Calibri" w:hAnsi="Calibri" w:eastAsia="SimSun" w:cs="Calibri"/>
                <w:kern w:val="0"/>
                <w:sz w:val="18"/>
                <w:szCs w:val="18"/>
                <w:lang w:val="en-US" w:eastAsia="zh-CN" w:bidi="ar"/>
              </w:rPr>
              <w:t>Batch</w:t>
            </w:r>
          </w:p>
        </w:tc>
        <w:tc>
          <w:tcPr>
            <w:tcW w:w="3240" w:type="dxa"/>
            <w:gridSpan w:val="2"/>
            <w:shd w:val="clear" w:color="auto" w:fill="FFFFFF"/>
            <w:tcMar>
              <w:top w:w="85" w:type="dxa"/>
              <w:left w:w="120" w:type="dxa"/>
              <w:bottom w:w="85" w:type="dxa"/>
              <w:right w:w="120" w:type="dxa"/>
            </w:tcMar>
            <w:vAlign w:val="center"/>
          </w:tcPr>
          <w:p w14:paraId="4BA90EBF">
            <w:pPr>
              <w:keepNext w:val="0"/>
              <w:keepLines w:val="0"/>
              <w:widowControl/>
              <w:suppressLineNumbers w:val="0"/>
              <w:jc w:val="left"/>
              <w:rPr>
                <w:rFonts w:hint="default" w:ascii="Calibri" w:hAnsi="Calibri" w:cs="Calibri"/>
                <w:sz w:val="13"/>
                <w:szCs w:val="13"/>
              </w:rPr>
            </w:pPr>
            <w:r>
              <w:rPr>
                <w:rFonts w:hint="default" w:ascii="Calibri" w:hAnsi="Calibri" w:eastAsia="SimSun" w:cs="Calibri"/>
                <w:kern w:val="0"/>
                <w:sz w:val="18"/>
                <w:szCs w:val="18"/>
                <w:lang w:val="en-US" w:eastAsia="zh-CN" w:bidi="ar"/>
              </w:rPr>
              <w:t>Used for past-data analysis</w:t>
            </w:r>
          </w:p>
        </w:tc>
        <w:tc>
          <w:tcPr>
            <w:tcW w:w="2160" w:type="dxa"/>
            <w:gridSpan w:val="2"/>
            <w:shd w:val="clear" w:color="auto" w:fill="FFFFFF"/>
            <w:tcMar>
              <w:top w:w="85" w:type="dxa"/>
              <w:left w:w="120" w:type="dxa"/>
              <w:bottom w:w="85" w:type="dxa"/>
              <w:right w:w="120" w:type="dxa"/>
            </w:tcMar>
            <w:vAlign w:val="center"/>
          </w:tcPr>
          <w:p w14:paraId="1F7C2516">
            <w:pPr>
              <w:keepNext w:val="0"/>
              <w:keepLines w:val="0"/>
              <w:widowControl/>
              <w:suppressLineNumbers w:val="0"/>
              <w:jc w:val="left"/>
              <w:rPr>
                <w:rFonts w:hint="default" w:ascii="Calibri" w:hAnsi="Calibri" w:cs="Calibri"/>
                <w:sz w:val="13"/>
                <w:szCs w:val="13"/>
              </w:rPr>
            </w:pPr>
            <w:r>
              <w:rPr>
                <w:rFonts w:hint="default" w:ascii="Calibri" w:hAnsi="Calibri" w:eastAsia="SimSun" w:cs="Calibri"/>
                <w:kern w:val="0"/>
                <w:sz w:val="18"/>
                <w:szCs w:val="18"/>
                <w:lang w:val="en-US" w:eastAsia="zh-CN" w:bidi="ar"/>
              </w:rPr>
              <w:t>Hadoop/MapReduce</w:t>
            </w:r>
          </w:p>
        </w:tc>
      </w:tr>
      <w:tr w14:paraId="3D8D8EB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232" w:type="dxa"/>
            <w:gridSpan w:val="2"/>
            <w:shd w:val="clear" w:color="auto" w:fill="FFFFFF"/>
            <w:tcMar>
              <w:top w:w="85" w:type="dxa"/>
              <w:left w:w="120" w:type="dxa"/>
              <w:bottom w:w="85" w:type="dxa"/>
              <w:right w:w="120" w:type="dxa"/>
            </w:tcMar>
            <w:vAlign w:val="center"/>
          </w:tcPr>
          <w:p w14:paraId="6976D5CA">
            <w:pPr>
              <w:keepNext w:val="0"/>
              <w:keepLines w:val="0"/>
              <w:widowControl/>
              <w:suppressLineNumbers w:val="0"/>
              <w:jc w:val="left"/>
              <w:rPr>
                <w:rFonts w:hint="default" w:ascii="Calibri" w:hAnsi="Calibri" w:cs="Calibri"/>
                <w:sz w:val="13"/>
                <w:szCs w:val="13"/>
              </w:rPr>
            </w:pPr>
            <w:r>
              <w:rPr>
                <w:rFonts w:hint="default" w:ascii="Calibri" w:hAnsi="Calibri" w:eastAsia="SimSun" w:cs="Calibri"/>
                <w:kern w:val="0"/>
                <w:sz w:val="18"/>
                <w:szCs w:val="18"/>
                <w:lang w:val="en-US" w:eastAsia="zh-CN" w:bidi="ar"/>
              </w:rPr>
              <w:t>Live ambulance GPS</w:t>
            </w:r>
          </w:p>
        </w:tc>
        <w:tc>
          <w:tcPr>
            <w:tcW w:w="1944" w:type="dxa"/>
            <w:gridSpan w:val="2"/>
            <w:shd w:val="clear" w:color="auto" w:fill="FFFFFF"/>
            <w:tcMar>
              <w:top w:w="85" w:type="dxa"/>
              <w:left w:w="120" w:type="dxa"/>
              <w:bottom w:w="85" w:type="dxa"/>
              <w:right w:w="120" w:type="dxa"/>
            </w:tcMar>
            <w:vAlign w:val="center"/>
          </w:tcPr>
          <w:p w14:paraId="1AE93865">
            <w:pPr>
              <w:keepNext w:val="0"/>
              <w:keepLines w:val="0"/>
              <w:widowControl/>
              <w:suppressLineNumbers w:val="0"/>
              <w:jc w:val="left"/>
              <w:rPr>
                <w:rFonts w:hint="default" w:ascii="Calibri" w:hAnsi="Calibri" w:cs="Calibri"/>
                <w:sz w:val="13"/>
                <w:szCs w:val="13"/>
              </w:rPr>
            </w:pPr>
            <w:r>
              <w:rPr>
                <w:rFonts w:hint="default" w:ascii="Calibri" w:hAnsi="Calibri" w:eastAsia="SimSun" w:cs="Calibri"/>
                <w:kern w:val="0"/>
                <w:sz w:val="18"/>
                <w:szCs w:val="18"/>
                <w:lang w:val="en-US" w:eastAsia="zh-CN" w:bidi="ar"/>
              </w:rPr>
              <w:t>Streaming</w:t>
            </w:r>
          </w:p>
        </w:tc>
        <w:tc>
          <w:tcPr>
            <w:tcW w:w="3240" w:type="dxa"/>
            <w:gridSpan w:val="2"/>
            <w:shd w:val="clear" w:color="auto" w:fill="FFFFFF"/>
            <w:tcMar>
              <w:top w:w="85" w:type="dxa"/>
              <w:left w:w="120" w:type="dxa"/>
              <w:bottom w:w="85" w:type="dxa"/>
              <w:right w:w="120" w:type="dxa"/>
            </w:tcMar>
            <w:vAlign w:val="center"/>
          </w:tcPr>
          <w:p w14:paraId="0A3CEA37">
            <w:pPr>
              <w:keepNext w:val="0"/>
              <w:keepLines w:val="0"/>
              <w:widowControl/>
              <w:suppressLineNumbers w:val="0"/>
              <w:jc w:val="left"/>
              <w:rPr>
                <w:rFonts w:hint="default" w:ascii="Calibri" w:hAnsi="Calibri" w:cs="Calibri"/>
                <w:sz w:val="13"/>
                <w:szCs w:val="13"/>
              </w:rPr>
            </w:pPr>
            <w:r>
              <w:rPr>
                <w:rFonts w:hint="default" w:ascii="Calibri" w:hAnsi="Calibri" w:eastAsia="SimSun" w:cs="Calibri"/>
                <w:kern w:val="0"/>
                <w:sz w:val="18"/>
                <w:szCs w:val="18"/>
                <w:lang w:val="en-US" w:eastAsia="zh-CN" w:bidi="ar"/>
              </w:rPr>
              <w:t>Updates arrive continuously</w:t>
            </w:r>
          </w:p>
        </w:tc>
        <w:tc>
          <w:tcPr>
            <w:tcW w:w="2160" w:type="dxa"/>
            <w:gridSpan w:val="2"/>
            <w:shd w:val="clear" w:color="auto" w:fill="FFFFFF"/>
            <w:tcMar>
              <w:top w:w="85" w:type="dxa"/>
              <w:left w:w="120" w:type="dxa"/>
              <w:bottom w:w="85" w:type="dxa"/>
              <w:right w:w="120" w:type="dxa"/>
            </w:tcMar>
            <w:vAlign w:val="center"/>
          </w:tcPr>
          <w:p w14:paraId="51FDC69B">
            <w:pPr>
              <w:keepNext w:val="0"/>
              <w:keepLines w:val="0"/>
              <w:widowControl/>
              <w:suppressLineNumbers w:val="0"/>
              <w:jc w:val="left"/>
              <w:rPr>
                <w:rFonts w:hint="default" w:ascii="Calibri" w:hAnsi="Calibri" w:cs="Calibri"/>
                <w:sz w:val="13"/>
                <w:szCs w:val="13"/>
              </w:rPr>
            </w:pPr>
            <w:r>
              <w:rPr>
                <w:rFonts w:hint="default" w:ascii="Calibri" w:hAnsi="Calibri" w:eastAsia="SimSun" w:cs="Calibri"/>
                <w:kern w:val="0"/>
                <w:sz w:val="18"/>
                <w:szCs w:val="18"/>
                <w:lang w:val="en-US" w:eastAsia="zh-CN" w:bidi="ar"/>
              </w:rPr>
              <w:t>Spark Streaming</w:t>
            </w:r>
          </w:p>
        </w:tc>
      </w:tr>
      <w:tr w14:paraId="2E883F2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232" w:type="dxa"/>
            <w:gridSpan w:val="2"/>
            <w:shd w:val="clear" w:color="auto" w:fill="FFFFFF"/>
            <w:tcMar>
              <w:top w:w="85" w:type="dxa"/>
              <w:left w:w="120" w:type="dxa"/>
              <w:bottom w:w="85" w:type="dxa"/>
              <w:right w:w="120" w:type="dxa"/>
            </w:tcMar>
            <w:vAlign w:val="center"/>
          </w:tcPr>
          <w:p w14:paraId="7C5B66F1">
            <w:pPr>
              <w:keepNext w:val="0"/>
              <w:keepLines w:val="0"/>
              <w:widowControl/>
              <w:suppressLineNumbers w:val="0"/>
              <w:jc w:val="left"/>
              <w:rPr>
                <w:rFonts w:hint="default" w:ascii="Calibri" w:hAnsi="Calibri" w:cs="Calibri"/>
                <w:sz w:val="13"/>
                <w:szCs w:val="13"/>
              </w:rPr>
            </w:pPr>
            <w:r>
              <w:rPr>
                <w:rFonts w:hint="default" w:ascii="Calibri" w:hAnsi="Calibri" w:eastAsia="SimSun" w:cs="Calibri"/>
                <w:kern w:val="0"/>
                <w:sz w:val="18"/>
                <w:szCs w:val="18"/>
                <w:lang w:val="en-US" w:eastAsia="zh-CN" w:bidi="ar"/>
              </w:rPr>
              <w:t>Emergency requests</w:t>
            </w:r>
          </w:p>
        </w:tc>
        <w:tc>
          <w:tcPr>
            <w:tcW w:w="1944" w:type="dxa"/>
            <w:gridSpan w:val="2"/>
            <w:shd w:val="clear" w:color="auto" w:fill="FFFFFF"/>
            <w:tcMar>
              <w:top w:w="85" w:type="dxa"/>
              <w:left w:w="120" w:type="dxa"/>
              <w:bottom w:w="85" w:type="dxa"/>
              <w:right w:w="120" w:type="dxa"/>
            </w:tcMar>
            <w:vAlign w:val="center"/>
          </w:tcPr>
          <w:p w14:paraId="0C3D9313">
            <w:pPr>
              <w:keepNext w:val="0"/>
              <w:keepLines w:val="0"/>
              <w:widowControl/>
              <w:suppressLineNumbers w:val="0"/>
              <w:jc w:val="left"/>
              <w:rPr>
                <w:rFonts w:hint="default" w:ascii="Calibri" w:hAnsi="Calibri" w:cs="Calibri"/>
                <w:sz w:val="13"/>
                <w:szCs w:val="13"/>
              </w:rPr>
            </w:pPr>
            <w:r>
              <w:rPr>
                <w:rFonts w:hint="default" w:ascii="Calibri" w:hAnsi="Calibri" w:eastAsia="SimSun" w:cs="Calibri"/>
                <w:kern w:val="0"/>
                <w:sz w:val="18"/>
                <w:szCs w:val="18"/>
                <w:lang w:val="en-US" w:eastAsia="zh-CN" w:bidi="ar"/>
              </w:rPr>
              <w:t>Streaming</w:t>
            </w:r>
          </w:p>
        </w:tc>
        <w:tc>
          <w:tcPr>
            <w:tcW w:w="3240" w:type="dxa"/>
            <w:gridSpan w:val="2"/>
            <w:shd w:val="clear" w:color="auto" w:fill="FFFFFF"/>
            <w:tcMar>
              <w:top w:w="85" w:type="dxa"/>
              <w:left w:w="120" w:type="dxa"/>
              <w:bottom w:w="85" w:type="dxa"/>
              <w:right w:w="120" w:type="dxa"/>
            </w:tcMar>
            <w:vAlign w:val="center"/>
          </w:tcPr>
          <w:p w14:paraId="6B0C21FA">
            <w:pPr>
              <w:keepNext w:val="0"/>
              <w:keepLines w:val="0"/>
              <w:widowControl/>
              <w:suppressLineNumbers w:val="0"/>
              <w:jc w:val="left"/>
              <w:rPr>
                <w:rFonts w:hint="default" w:ascii="Calibri" w:hAnsi="Calibri" w:cs="Calibri"/>
                <w:sz w:val="13"/>
                <w:szCs w:val="13"/>
              </w:rPr>
            </w:pPr>
            <w:r>
              <w:rPr>
                <w:rFonts w:hint="default" w:ascii="Calibri" w:hAnsi="Calibri" w:eastAsia="SimSun" w:cs="Calibri"/>
                <w:kern w:val="0"/>
                <w:sz w:val="18"/>
                <w:szCs w:val="18"/>
                <w:lang w:val="en-US" w:eastAsia="zh-CN" w:bidi="ar"/>
              </w:rPr>
              <w:t>Requires immediate processing</w:t>
            </w:r>
          </w:p>
        </w:tc>
        <w:tc>
          <w:tcPr>
            <w:tcW w:w="2160" w:type="dxa"/>
            <w:gridSpan w:val="2"/>
            <w:shd w:val="clear" w:color="auto" w:fill="FFFFFF"/>
            <w:tcMar>
              <w:top w:w="85" w:type="dxa"/>
              <w:left w:w="120" w:type="dxa"/>
              <w:bottom w:w="85" w:type="dxa"/>
              <w:right w:w="120" w:type="dxa"/>
            </w:tcMar>
            <w:vAlign w:val="center"/>
          </w:tcPr>
          <w:p w14:paraId="6D7D70F0">
            <w:pPr>
              <w:keepNext w:val="0"/>
              <w:keepLines w:val="0"/>
              <w:widowControl/>
              <w:suppressLineNumbers w:val="0"/>
              <w:jc w:val="left"/>
              <w:rPr>
                <w:rFonts w:hint="default" w:ascii="Calibri" w:hAnsi="Calibri" w:cs="Calibri"/>
                <w:sz w:val="13"/>
                <w:szCs w:val="13"/>
              </w:rPr>
            </w:pPr>
            <w:r>
              <w:rPr>
                <w:rFonts w:hint="default" w:ascii="Calibri" w:hAnsi="Calibri" w:eastAsia="SimSun" w:cs="Calibri"/>
                <w:kern w:val="0"/>
                <w:sz w:val="18"/>
                <w:szCs w:val="18"/>
                <w:lang w:val="en-US" w:eastAsia="zh-CN" w:bidi="ar"/>
              </w:rPr>
              <w:t>Spark Streaming</w:t>
            </w:r>
          </w:p>
        </w:tc>
      </w:tr>
      <w:tr w14:paraId="33A7744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232" w:type="dxa"/>
            <w:gridSpan w:val="2"/>
            <w:shd w:val="clear" w:color="auto" w:fill="FFFFFF"/>
            <w:tcMar>
              <w:top w:w="85" w:type="dxa"/>
              <w:left w:w="120" w:type="dxa"/>
              <w:bottom w:w="85" w:type="dxa"/>
              <w:right w:w="120" w:type="dxa"/>
            </w:tcMar>
            <w:vAlign w:val="center"/>
          </w:tcPr>
          <w:p w14:paraId="0CCEB122">
            <w:pPr>
              <w:keepNext w:val="0"/>
              <w:keepLines w:val="0"/>
              <w:widowControl/>
              <w:suppressLineNumbers w:val="0"/>
              <w:jc w:val="left"/>
              <w:rPr>
                <w:rFonts w:hint="default" w:ascii="Calibri" w:hAnsi="Calibri" w:cs="Calibri"/>
                <w:sz w:val="13"/>
                <w:szCs w:val="13"/>
              </w:rPr>
            </w:pPr>
            <w:r>
              <w:rPr>
                <w:rFonts w:hint="default" w:ascii="Calibri" w:hAnsi="Calibri" w:eastAsia="SimSun" w:cs="Calibri"/>
                <w:kern w:val="0"/>
                <w:sz w:val="18"/>
                <w:szCs w:val="18"/>
                <w:lang w:val="en-US" w:eastAsia="zh-CN" w:bidi="ar"/>
              </w:rPr>
              <w:t>Ambulance availability</w:t>
            </w:r>
          </w:p>
        </w:tc>
        <w:tc>
          <w:tcPr>
            <w:tcW w:w="1944" w:type="dxa"/>
            <w:gridSpan w:val="2"/>
            <w:shd w:val="clear" w:color="auto" w:fill="FFFFFF"/>
            <w:tcMar>
              <w:top w:w="85" w:type="dxa"/>
              <w:left w:w="120" w:type="dxa"/>
              <w:bottom w:w="85" w:type="dxa"/>
              <w:right w:w="120" w:type="dxa"/>
            </w:tcMar>
            <w:vAlign w:val="center"/>
          </w:tcPr>
          <w:p w14:paraId="641758F8">
            <w:pPr>
              <w:keepNext w:val="0"/>
              <w:keepLines w:val="0"/>
              <w:widowControl/>
              <w:suppressLineNumbers w:val="0"/>
              <w:jc w:val="left"/>
              <w:rPr>
                <w:rFonts w:hint="default" w:ascii="Calibri" w:hAnsi="Calibri" w:cs="Calibri"/>
                <w:sz w:val="13"/>
                <w:szCs w:val="13"/>
              </w:rPr>
            </w:pPr>
            <w:r>
              <w:rPr>
                <w:rFonts w:hint="default" w:ascii="Calibri" w:hAnsi="Calibri" w:eastAsia="SimSun" w:cs="Calibri"/>
                <w:kern w:val="0"/>
                <w:sz w:val="18"/>
                <w:szCs w:val="18"/>
                <w:lang w:val="en-US" w:eastAsia="zh-CN" w:bidi="ar"/>
              </w:rPr>
              <w:t>Streaming</w:t>
            </w:r>
          </w:p>
        </w:tc>
        <w:tc>
          <w:tcPr>
            <w:tcW w:w="3240" w:type="dxa"/>
            <w:gridSpan w:val="2"/>
            <w:shd w:val="clear" w:color="auto" w:fill="FFFFFF"/>
            <w:tcMar>
              <w:top w:w="85" w:type="dxa"/>
              <w:left w:w="120" w:type="dxa"/>
              <w:bottom w:w="85" w:type="dxa"/>
              <w:right w:w="120" w:type="dxa"/>
            </w:tcMar>
            <w:vAlign w:val="center"/>
          </w:tcPr>
          <w:p w14:paraId="2F5BC4B3">
            <w:pPr>
              <w:keepNext w:val="0"/>
              <w:keepLines w:val="0"/>
              <w:widowControl/>
              <w:suppressLineNumbers w:val="0"/>
              <w:jc w:val="left"/>
              <w:rPr>
                <w:rFonts w:hint="default" w:ascii="Calibri" w:hAnsi="Calibri" w:cs="Calibri"/>
                <w:sz w:val="13"/>
                <w:szCs w:val="13"/>
              </w:rPr>
            </w:pPr>
            <w:r>
              <w:rPr>
                <w:rFonts w:hint="default" w:ascii="Calibri" w:hAnsi="Calibri" w:eastAsia="SimSun" w:cs="Calibri"/>
                <w:kern w:val="0"/>
                <w:sz w:val="18"/>
                <w:szCs w:val="18"/>
                <w:lang w:val="en-US" w:eastAsia="zh-CN" w:bidi="ar"/>
              </w:rPr>
              <w:t>Status changes continuously</w:t>
            </w:r>
          </w:p>
        </w:tc>
        <w:tc>
          <w:tcPr>
            <w:tcW w:w="2160" w:type="dxa"/>
            <w:gridSpan w:val="2"/>
            <w:shd w:val="clear" w:color="auto" w:fill="FFFFFF"/>
            <w:tcMar>
              <w:top w:w="85" w:type="dxa"/>
              <w:left w:w="120" w:type="dxa"/>
              <w:bottom w:w="85" w:type="dxa"/>
              <w:right w:w="120" w:type="dxa"/>
            </w:tcMar>
            <w:vAlign w:val="center"/>
          </w:tcPr>
          <w:p w14:paraId="5EE7D9D0">
            <w:pPr>
              <w:keepNext w:val="0"/>
              <w:keepLines w:val="0"/>
              <w:widowControl/>
              <w:suppressLineNumbers w:val="0"/>
              <w:jc w:val="left"/>
              <w:rPr>
                <w:rFonts w:hint="default" w:ascii="Calibri" w:hAnsi="Calibri" w:cs="Calibri"/>
                <w:sz w:val="13"/>
                <w:szCs w:val="13"/>
              </w:rPr>
            </w:pPr>
            <w:r>
              <w:rPr>
                <w:rFonts w:hint="default" w:ascii="Calibri" w:hAnsi="Calibri" w:eastAsia="SimSun" w:cs="Calibri"/>
                <w:kern w:val="0"/>
                <w:sz w:val="18"/>
                <w:szCs w:val="18"/>
                <w:lang w:val="en-US" w:eastAsia="zh-CN" w:bidi="ar"/>
              </w:rPr>
              <w:t>Spark Streaming</w:t>
            </w:r>
          </w:p>
        </w:tc>
      </w:tr>
      <w:tr w14:paraId="7F6259E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232" w:type="dxa"/>
            <w:gridSpan w:val="2"/>
            <w:shd w:val="clear" w:color="auto" w:fill="FFFFFF"/>
            <w:tcMar>
              <w:top w:w="85" w:type="dxa"/>
              <w:left w:w="120" w:type="dxa"/>
              <w:bottom w:w="85" w:type="dxa"/>
              <w:right w:w="120" w:type="dxa"/>
            </w:tcMar>
            <w:vAlign w:val="center"/>
          </w:tcPr>
          <w:p w14:paraId="4C49E559">
            <w:pPr>
              <w:keepNext w:val="0"/>
              <w:keepLines w:val="0"/>
              <w:widowControl/>
              <w:suppressLineNumbers w:val="0"/>
              <w:jc w:val="left"/>
              <w:rPr>
                <w:rFonts w:hint="default" w:ascii="Calibri" w:hAnsi="Calibri" w:cs="Calibri"/>
                <w:sz w:val="13"/>
                <w:szCs w:val="13"/>
              </w:rPr>
            </w:pPr>
            <w:r>
              <w:rPr>
                <w:rFonts w:hint="default" w:ascii="Calibri" w:hAnsi="Calibri" w:eastAsia="SimSun" w:cs="Calibri"/>
                <w:kern w:val="0"/>
                <w:sz w:val="18"/>
                <w:szCs w:val="18"/>
                <w:lang w:val="en-US" w:eastAsia="zh-CN" w:bidi="ar"/>
              </w:rPr>
              <w:t>Hospital availability</w:t>
            </w:r>
          </w:p>
        </w:tc>
        <w:tc>
          <w:tcPr>
            <w:tcW w:w="1944" w:type="dxa"/>
            <w:gridSpan w:val="2"/>
            <w:shd w:val="clear" w:color="auto" w:fill="FFFFFF"/>
            <w:tcMar>
              <w:top w:w="85" w:type="dxa"/>
              <w:left w:w="120" w:type="dxa"/>
              <w:bottom w:w="85" w:type="dxa"/>
              <w:right w:w="120" w:type="dxa"/>
            </w:tcMar>
            <w:vAlign w:val="center"/>
          </w:tcPr>
          <w:p w14:paraId="14C79049">
            <w:pPr>
              <w:keepNext w:val="0"/>
              <w:keepLines w:val="0"/>
              <w:widowControl/>
              <w:suppressLineNumbers w:val="0"/>
              <w:jc w:val="left"/>
              <w:rPr>
                <w:rFonts w:hint="default" w:ascii="Calibri" w:hAnsi="Calibri" w:cs="Calibri"/>
                <w:sz w:val="13"/>
                <w:szCs w:val="13"/>
              </w:rPr>
            </w:pPr>
            <w:r>
              <w:rPr>
                <w:rFonts w:hint="default" w:ascii="Calibri" w:hAnsi="Calibri" w:eastAsia="SimSun" w:cs="Calibri"/>
                <w:kern w:val="0"/>
                <w:sz w:val="18"/>
                <w:szCs w:val="18"/>
                <w:lang w:val="en-US" w:eastAsia="zh-CN" w:bidi="ar"/>
              </w:rPr>
              <w:t>Streaming</w:t>
            </w:r>
          </w:p>
        </w:tc>
        <w:tc>
          <w:tcPr>
            <w:tcW w:w="3240" w:type="dxa"/>
            <w:gridSpan w:val="2"/>
            <w:shd w:val="clear" w:color="auto" w:fill="FFFFFF"/>
            <w:tcMar>
              <w:top w:w="85" w:type="dxa"/>
              <w:left w:w="120" w:type="dxa"/>
              <w:bottom w:w="85" w:type="dxa"/>
              <w:right w:w="120" w:type="dxa"/>
            </w:tcMar>
            <w:vAlign w:val="center"/>
          </w:tcPr>
          <w:p w14:paraId="08672371">
            <w:pPr>
              <w:keepNext w:val="0"/>
              <w:keepLines w:val="0"/>
              <w:widowControl/>
              <w:suppressLineNumbers w:val="0"/>
              <w:jc w:val="left"/>
              <w:rPr>
                <w:rFonts w:hint="default" w:ascii="Calibri" w:hAnsi="Calibri" w:cs="Calibri"/>
                <w:sz w:val="13"/>
                <w:szCs w:val="13"/>
              </w:rPr>
            </w:pPr>
            <w:r>
              <w:rPr>
                <w:rFonts w:hint="default" w:ascii="Calibri" w:hAnsi="Calibri" w:eastAsia="SimSun" w:cs="Calibri"/>
                <w:kern w:val="0"/>
                <w:sz w:val="18"/>
                <w:szCs w:val="18"/>
                <w:lang w:val="en-US" w:eastAsia="zh-CN" w:bidi="ar"/>
              </w:rPr>
              <w:t>Current status is needed for dispatch</w:t>
            </w:r>
          </w:p>
        </w:tc>
        <w:tc>
          <w:tcPr>
            <w:tcW w:w="2160" w:type="dxa"/>
            <w:gridSpan w:val="2"/>
            <w:shd w:val="clear" w:color="auto" w:fill="FFFFFF"/>
            <w:tcMar>
              <w:top w:w="85" w:type="dxa"/>
              <w:left w:w="120" w:type="dxa"/>
              <w:bottom w:w="85" w:type="dxa"/>
              <w:right w:w="120" w:type="dxa"/>
            </w:tcMar>
            <w:vAlign w:val="center"/>
          </w:tcPr>
          <w:p w14:paraId="4FCE6E1A">
            <w:pPr>
              <w:keepNext w:val="0"/>
              <w:keepLines w:val="0"/>
              <w:widowControl/>
              <w:suppressLineNumbers w:val="0"/>
              <w:jc w:val="left"/>
              <w:rPr>
                <w:rFonts w:hint="default" w:ascii="Calibri" w:hAnsi="Calibri" w:cs="Calibri"/>
                <w:sz w:val="13"/>
                <w:szCs w:val="13"/>
              </w:rPr>
            </w:pPr>
            <w:r>
              <w:rPr>
                <w:rFonts w:hint="default" w:ascii="Calibri" w:hAnsi="Calibri" w:eastAsia="SimSun" w:cs="Calibri"/>
                <w:kern w:val="0"/>
                <w:sz w:val="18"/>
                <w:szCs w:val="18"/>
                <w:lang w:val="en-US" w:eastAsia="zh-CN" w:bidi="ar"/>
              </w:rPr>
              <w:t>Spark Streaming</w:t>
            </w:r>
          </w:p>
        </w:tc>
      </w:tr>
    </w:tbl>
    <w:p w14:paraId="6D2DF15D">
      <w:pPr>
        <w:pStyle w:val="4"/>
      </w:pPr>
      <w:r>
        <w:t>Processing Framework Decision</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48AADB7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tcMar>
              <w:top w:w="85" w:type="dxa"/>
              <w:left w:w="120" w:type="dxa"/>
              <w:bottom w:w="85" w:type="dxa"/>
              <w:right w:w="120" w:type="dxa"/>
            </w:tcMar>
            <w:vAlign w:val="center"/>
          </w:tcPr>
          <w:p w14:paraId="08D6809A">
            <w:pPr>
              <w:spacing w:after="0" w:line="252" w:lineRule="auto"/>
              <w:jc w:val="center"/>
            </w:pPr>
            <w:r>
              <w:drawing>
                <wp:inline distT="0" distB="0" distL="114300" distR="114300">
                  <wp:extent cx="4474210" cy="2203450"/>
                  <wp:effectExtent l="0" t="0" r="6350" b="635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2"/>
                          <a:stretch>
                            <a:fillRect/>
                          </a:stretch>
                        </pic:blipFill>
                        <pic:spPr>
                          <a:xfrm>
                            <a:off x="0" y="0"/>
                            <a:ext cx="4474210" cy="2203450"/>
                          </a:xfrm>
                          <a:prstGeom prst="rect">
                            <a:avLst/>
                          </a:prstGeom>
                          <a:noFill/>
                          <a:ln>
                            <a:noFill/>
                          </a:ln>
                        </pic:spPr>
                      </pic:pic>
                    </a:graphicData>
                  </a:graphic>
                </wp:inline>
              </w:drawing>
            </w:r>
          </w:p>
        </w:tc>
      </w:tr>
    </w:tbl>
    <w:p w14:paraId="534EFF8D">
      <w:pPr>
        <w:pStyle w:val="4"/>
      </w:pPr>
      <w:r>
        <w:t>MapReduce / Spark Pseudo-Flow</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76ECAE9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tcMar>
              <w:top w:w="85" w:type="dxa"/>
              <w:left w:w="120" w:type="dxa"/>
              <w:bottom w:w="85" w:type="dxa"/>
              <w:right w:w="120" w:type="dxa"/>
            </w:tcMar>
            <w:vAlign w:val="center"/>
          </w:tcPr>
          <w:p w14:paraId="6D941997">
            <w:pPr>
              <w:spacing w:after="0" w:line="252" w:lineRule="auto"/>
              <w:jc w:val="left"/>
              <w:rPr>
                <w:rFonts w:hint="default"/>
                <w:lang w:val="en-IN"/>
              </w:rPr>
            </w:pPr>
            <w:r>
              <w:rPr>
                <w:rFonts w:hint="default"/>
                <w:lang w:val="en-IN"/>
              </w:rPr>
              <w:drawing>
                <wp:inline distT="0" distB="0" distL="114300" distR="114300">
                  <wp:extent cx="5923915" cy="4190365"/>
                  <wp:effectExtent l="0" t="0" r="4445" b="635"/>
                  <wp:docPr id="8" name="Picture 8" descr="PSEUDO.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PSEUDO.drawio"/>
                          <pic:cNvPicPr>
                            <a:picLocks noChangeAspect="1"/>
                          </pic:cNvPicPr>
                        </pic:nvPicPr>
                        <pic:blipFill>
                          <a:blip r:embed="rId13"/>
                          <a:stretch>
                            <a:fillRect/>
                          </a:stretch>
                        </pic:blipFill>
                        <pic:spPr>
                          <a:xfrm>
                            <a:off x="0" y="0"/>
                            <a:ext cx="5923915" cy="4190365"/>
                          </a:xfrm>
                          <a:prstGeom prst="rect">
                            <a:avLst/>
                          </a:prstGeom>
                        </pic:spPr>
                      </pic:pic>
                    </a:graphicData>
                  </a:graphic>
                </wp:inline>
              </w:drawing>
            </w:r>
          </w:p>
        </w:tc>
      </w:tr>
    </w:tbl>
    <w:p w14:paraId="075BF504">
      <w:r>
        <w:br w:type="page"/>
      </w:r>
    </w:p>
    <w:p w14:paraId="66BB2618">
      <w:pPr>
        <w:pStyle w:val="2"/>
      </w:pPr>
      <w:r>
        <w:t>Guided Tool Module 3: Threat Modeling with OWASP Threat Dragon / Microsoft Tool</w:t>
      </w:r>
    </w:p>
    <w:p w14:paraId="040B895A">
      <w:pPr>
        <w:spacing w:after="80" w:line="254" w:lineRule="auto"/>
      </w:pPr>
      <w:r>
        <w:rPr>
          <w:rFonts w:ascii="Aptos" w:hAnsi="Aptos"/>
          <w:b/>
          <w:color w:val="0B2748"/>
          <w:sz w:val="19"/>
        </w:rPr>
        <w:t>Purpose: Identify privacy and security risks in the big-data solution before proposing controls.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691"/>
        <w:gridCol w:w="1757"/>
        <w:gridCol w:w="1194"/>
        <w:gridCol w:w="1038"/>
        <w:gridCol w:w="2346"/>
        <w:gridCol w:w="30"/>
        <w:gridCol w:w="2518"/>
        <w:gridCol w:w="2"/>
      </w:tblGrid>
      <w:tr w14:paraId="1B6DFE7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gridSpan w:val="8"/>
            <w:shd w:val="clear" w:color="auto" w:fill="F5FAFE"/>
            <w:tcMar>
              <w:top w:w="85" w:type="dxa"/>
              <w:left w:w="120" w:type="dxa"/>
              <w:bottom w:w="85" w:type="dxa"/>
              <w:right w:w="120" w:type="dxa"/>
            </w:tcMar>
            <w:vAlign w:val="center"/>
          </w:tcPr>
          <w:p w14:paraId="1F71DF46">
            <w:pPr>
              <w:spacing w:after="0" w:line="252" w:lineRule="auto"/>
              <w:jc w:val="left"/>
            </w:pPr>
            <w:r>
              <w:rPr>
                <w:rFonts w:ascii="Aptos" w:hAnsi="Aptos"/>
                <w:b/>
                <w:color w:val="0B2748"/>
                <w:sz w:val="18"/>
              </w:rPr>
              <w:t>Tool Choice</w:t>
            </w:r>
            <w:r>
              <w:br w:type="textWrapping"/>
            </w:r>
            <w:r>
              <w:rPr>
                <w:rFonts w:ascii="Aptos" w:hAnsi="Aptos"/>
                <w:b/>
                <w:color w:val="0B2748"/>
                <w:sz w:val="18"/>
              </w:rPr>
              <w:t>Use OWASP Threat Dragon if you need a web/desktop cross-platform threat modeling tool. Use Microsoft Threat Modeling Tool when a Windows system is available. The required evidence is the threat model diagram and threat-control table.</w:t>
            </w:r>
          </w:p>
        </w:tc>
      </w:tr>
      <w:tr w14:paraId="167D562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wAfter w:w="2" w:type="dxa"/>
          <w:cantSplit/>
          <w:jc w:val="center"/>
        </w:trPr>
        <w:tc>
          <w:tcPr>
            <w:tcW w:w="691" w:type="dxa"/>
            <w:shd w:val="clear" w:color="auto" w:fill="0B2748"/>
            <w:tcMar>
              <w:top w:w="85" w:type="dxa"/>
              <w:left w:w="120" w:type="dxa"/>
              <w:bottom w:w="85" w:type="dxa"/>
              <w:right w:w="120" w:type="dxa"/>
            </w:tcMar>
            <w:vAlign w:val="center"/>
          </w:tcPr>
          <w:p w14:paraId="0F03E4AA">
            <w:pPr>
              <w:spacing w:after="0" w:line="252" w:lineRule="auto"/>
              <w:jc w:val="center"/>
            </w:pPr>
            <w:r>
              <w:rPr>
                <w:rFonts w:ascii="Aptos" w:hAnsi="Aptos"/>
                <w:b/>
                <w:color w:val="FFFFFF"/>
                <w:sz w:val="16"/>
              </w:rPr>
              <w:t>No.</w:t>
            </w:r>
          </w:p>
        </w:tc>
        <w:tc>
          <w:tcPr>
            <w:tcW w:w="2951" w:type="dxa"/>
            <w:gridSpan w:val="2"/>
            <w:shd w:val="clear" w:color="auto" w:fill="0B2748"/>
            <w:tcMar>
              <w:top w:w="85" w:type="dxa"/>
              <w:left w:w="120" w:type="dxa"/>
              <w:bottom w:w="85" w:type="dxa"/>
              <w:right w:w="120" w:type="dxa"/>
            </w:tcMar>
            <w:vAlign w:val="center"/>
          </w:tcPr>
          <w:p w14:paraId="6B5FD2CD">
            <w:pPr>
              <w:spacing w:after="0" w:line="252" w:lineRule="auto"/>
              <w:jc w:val="center"/>
            </w:pPr>
            <w:r>
              <w:rPr>
                <w:rFonts w:ascii="Aptos" w:hAnsi="Aptos"/>
                <w:b/>
                <w:color w:val="FFFFFF"/>
                <w:sz w:val="16"/>
              </w:rPr>
              <w:t>Perform</w:t>
            </w:r>
          </w:p>
        </w:tc>
        <w:tc>
          <w:tcPr>
            <w:tcW w:w="3384" w:type="dxa"/>
            <w:gridSpan w:val="2"/>
            <w:shd w:val="clear" w:color="auto" w:fill="0B2748"/>
            <w:tcMar>
              <w:top w:w="85" w:type="dxa"/>
              <w:left w:w="120" w:type="dxa"/>
              <w:bottom w:w="85" w:type="dxa"/>
              <w:right w:w="120" w:type="dxa"/>
            </w:tcMar>
            <w:vAlign w:val="center"/>
          </w:tcPr>
          <w:p w14:paraId="1C6762FC">
            <w:pPr>
              <w:spacing w:after="0" w:line="252" w:lineRule="auto"/>
              <w:jc w:val="center"/>
            </w:pPr>
            <w:r>
              <w:rPr>
                <w:rFonts w:ascii="Aptos" w:hAnsi="Aptos"/>
                <w:b/>
                <w:color w:val="FFFFFF"/>
                <w:sz w:val="16"/>
              </w:rPr>
              <w:t>Observe / Decide</w:t>
            </w:r>
          </w:p>
        </w:tc>
        <w:tc>
          <w:tcPr>
            <w:tcW w:w="2548" w:type="dxa"/>
            <w:gridSpan w:val="2"/>
            <w:shd w:val="clear" w:color="auto" w:fill="0B2748"/>
            <w:tcMar>
              <w:top w:w="85" w:type="dxa"/>
              <w:left w:w="120" w:type="dxa"/>
              <w:bottom w:w="85" w:type="dxa"/>
              <w:right w:w="120" w:type="dxa"/>
            </w:tcMar>
            <w:vAlign w:val="center"/>
          </w:tcPr>
          <w:p w14:paraId="18783BAC">
            <w:pPr>
              <w:spacing w:after="0" w:line="252" w:lineRule="auto"/>
              <w:jc w:val="center"/>
            </w:pPr>
            <w:r>
              <w:rPr>
                <w:rFonts w:ascii="Aptos" w:hAnsi="Aptos"/>
                <w:b/>
                <w:color w:val="FFFFFF"/>
                <w:sz w:val="16"/>
              </w:rPr>
              <w:t>Record in Workbook</w:t>
            </w:r>
          </w:p>
        </w:tc>
      </w:tr>
      <w:tr w14:paraId="46E3554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wAfter w:w="2" w:type="dxa"/>
          <w:cantSplit/>
          <w:jc w:val="center"/>
        </w:trPr>
        <w:tc>
          <w:tcPr>
            <w:tcW w:w="691" w:type="dxa"/>
            <w:shd w:val="clear" w:color="auto" w:fill="EAF4FF"/>
            <w:tcMar>
              <w:top w:w="85" w:type="dxa"/>
              <w:left w:w="120" w:type="dxa"/>
              <w:bottom w:w="85" w:type="dxa"/>
              <w:right w:w="120" w:type="dxa"/>
            </w:tcMar>
            <w:vAlign w:val="center"/>
          </w:tcPr>
          <w:p w14:paraId="2A4F739A">
            <w:pPr>
              <w:spacing w:after="0" w:line="252" w:lineRule="auto"/>
              <w:jc w:val="center"/>
            </w:pPr>
            <w:r>
              <w:rPr>
                <w:rFonts w:ascii="Aptos" w:hAnsi="Aptos"/>
                <w:b/>
                <w:color w:val="0B2748"/>
                <w:sz w:val="16"/>
              </w:rPr>
              <w:t>1</w:t>
            </w:r>
          </w:p>
        </w:tc>
        <w:tc>
          <w:tcPr>
            <w:tcW w:w="2951" w:type="dxa"/>
            <w:gridSpan w:val="2"/>
            <w:tcMar>
              <w:top w:w="85" w:type="dxa"/>
              <w:left w:w="120" w:type="dxa"/>
              <w:bottom w:w="85" w:type="dxa"/>
              <w:right w:w="120" w:type="dxa"/>
            </w:tcMar>
            <w:vAlign w:val="center"/>
          </w:tcPr>
          <w:p w14:paraId="35C4ACF2">
            <w:pPr>
              <w:spacing w:after="0" w:line="252" w:lineRule="auto"/>
              <w:jc w:val="left"/>
            </w:pPr>
            <w:r>
              <w:rPr>
                <w:rFonts w:ascii="Aptos" w:hAnsi="Aptos"/>
                <w:b w:val="0"/>
                <w:color w:val="17212B"/>
                <w:sz w:val="16"/>
              </w:rPr>
              <w:t>Open OWASP Threat Dragon or Microsoft Threat Modeling Tool.</w:t>
            </w:r>
          </w:p>
        </w:tc>
        <w:tc>
          <w:tcPr>
            <w:tcW w:w="3384" w:type="dxa"/>
            <w:gridSpan w:val="2"/>
            <w:tcMar>
              <w:top w:w="85" w:type="dxa"/>
              <w:left w:w="120" w:type="dxa"/>
              <w:bottom w:w="85" w:type="dxa"/>
              <w:right w:w="120" w:type="dxa"/>
            </w:tcMar>
            <w:vAlign w:val="center"/>
          </w:tcPr>
          <w:p w14:paraId="3CBB74F4">
            <w:pPr>
              <w:spacing w:after="0" w:line="252" w:lineRule="auto"/>
              <w:jc w:val="left"/>
            </w:pPr>
            <w:r>
              <w:rPr>
                <w:rFonts w:ascii="Aptos" w:hAnsi="Aptos"/>
                <w:b w:val="0"/>
                <w:color w:val="17212B"/>
                <w:sz w:val="16"/>
              </w:rPr>
              <w:t>A threat model is a security diagram that shows components, data flows, trust boundaries and possible threats.</w:t>
            </w:r>
          </w:p>
        </w:tc>
        <w:tc>
          <w:tcPr>
            <w:tcW w:w="2548" w:type="dxa"/>
            <w:gridSpan w:val="2"/>
            <w:tcMar>
              <w:top w:w="85" w:type="dxa"/>
              <w:left w:w="120" w:type="dxa"/>
              <w:bottom w:w="85" w:type="dxa"/>
              <w:right w:w="120" w:type="dxa"/>
            </w:tcMar>
            <w:vAlign w:val="center"/>
          </w:tcPr>
          <w:p w14:paraId="34B06D7F">
            <w:pPr>
              <w:spacing w:after="0" w:line="252" w:lineRule="auto"/>
              <w:jc w:val="left"/>
            </w:pPr>
            <w:r>
              <w:rPr>
                <w:rFonts w:ascii="Aptos" w:hAnsi="Aptos"/>
                <w:b w:val="0"/>
                <w:color w:val="17212B"/>
                <w:sz w:val="16"/>
              </w:rPr>
              <w:t>Write which tool you used.</w:t>
            </w:r>
          </w:p>
        </w:tc>
      </w:tr>
      <w:tr w14:paraId="713E91A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wAfter w:w="2" w:type="dxa"/>
          <w:cantSplit/>
          <w:jc w:val="center"/>
        </w:trPr>
        <w:tc>
          <w:tcPr>
            <w:tcW w:w="691" w:type="dxa"/>
            <w:shd w:val="clear" w:color="auto" w:fill="EAF4FF"/>
            <w:tcMar>
              <w:top w:w="85" w:type="dxa"/>
              <w:left w:w="120" w:type="dxa"/>
              <w:bottom w:w="85" w:type="dxa"/>
              <w:right w:w="120" w:type="dxa"/>
            </w:tcMar>
            <w:vAlign w:val="center"/>
          </w:tcPr>
          <w:p w14:paraId="4DC000CD">
            <w:pPr>
              <w:spacing w:after="0" w:line="252" w:lineRule="auto"/>
              <w:jc w:val="center"/>
            </w:pPr>
            <w:r>
              <w:rPr>
                <w:rFonts w:ascii="Aptos" w:hAnsi="Aptos"/>
                <w:b/>
                <w:color w:val="0B2748"/>
                <w:sz w:val="16"/>
              </w:rPr>
              <w:t>2</w:t>
            </w:r>
          </w:p>
        </w:tc>
        <w:tc>
          <w:tcPr>
            <w:tcW w:w="2951" w:type="dxa"/>
            <w:gridSpan w:val="2"/>
            <w:tcMar>
              <w:top w:w="85" w:type="dxa"/>
              <w:left w:w="120" w:type="dxa"/>
              <w:bottom w:w="85" w:type="dxa"/>
              <w:right w:w="120" w:type="dxa"/>
            </w:tcMar>
            <w:vAlign w:val="center"/>
          </w:tcPr>
          <w:p w14:paraId="331207BD">
            <w:pPr>
              <w:spacing w:after="0" w:line="252" w:lineRule="auto"/>
              <w:jc w:val="left"/>
            </w:pPr>
            <w:r>
              <w:rPr>
                <w:rFonts w:ascii="Aptos" w:hAnsi="Aptos"/>
                <w:b w:val="0"/>
                <w:color w:val="17212B"/>
                <w:sz w:val="16"/>
              </w:rPr>
              <w:t>Create a new threat model named with your scenario.</w:t>
            </w:r>
          </w:p>
        </w:tc>
        <w:tc>
          <w:tcPr>
            <w:tcW w:w="3384" w:type="dxa"/>
            <w:gridSpan w:val="2"/>
            <w:tcMar>
              <w:top w:w="85" w:type="dxa"/>
              <w:left w:w="120" w:type="dxa"/>
              <w:bottom w:w="85" w:type="dxa"/>
              <w:right w:w="120" w:type="dxa"/>
            </w:tcMar>
            <w:vAlign w:val="center"/>
          </w:tcPr>
          <w:p w14:paraId="7CD48339">
            <w:pPr>
              <w:spacing w:after="0" w:line="252" w:lineRule="auto"/>
              <w:jc w:val="left"/>
            </w:pPr>
            <w:r>
              <w:rPr>
                <w:rFonts w:ascii="Aptos" w:hAnsi="Aptos"/>
                <w:b w:val="0"/>
                <w:color w:val="17212B"/>
                <w:sz w:val="16"/>
              </w:rPr>
              <w:t>Use a clear title such as CO4_AT2_Healthcare_Emergency_Analytics.</w:t>
            </w:r>
          </w:p>
        </w:tc>
        <w:tc>
          <w:tcPr>
            <w:tcW w:w="2548" w:type="dxa"/>
            <w:gridSpan w:val="2"/>
            <w:tcMar>
              <w:top w:w="85" w:type="dxa"/>
              <w:left w:w="120" w:type="dxa"/>
              <w:bottom w:w="85" w:type="dxa"/>
              <w:right w:w="120" w:type="dxa"/>
            </w:tcMar>
            <w:vAlign w:val="center"/>
          </w:tcPr>
          <w:p w14:paraId="630D4144">
            <w:pPr>
              <w:spacing w:after="0" w:line="252" w:lineRule="auto"/>
              <w:jc w:val="left"/>
            </w:pPr>
            <w:r>
              <w:rPr>
                <w:rFonts w:ascii="Aptos" w:hAnsi="Aptos"/>
                <w:b w:val="0"/>
                <w:color w:val="17212B"/>
                <w:sz w:val="16"/>
              </w:rPr>
              <w:t>Paste model name.</w:t>
            </w:r>
          </w:p>
        </w:tc>
      </w:tr>
      <w:tr w14:paraId="01A6656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wAfter w:w="2" w:type="dxa"/>
          <w:cantSplit/>
          <w:jc w:val="center"/>
        </w:trPr>
        <w:tc>
          <w:tcPr>
            <w:tcW w:w="691" w:type="dxa"/>
            <w:shd w:val="clear" w:color="auto" w:fill="EAF4FF"/>
            <w:tcMar>
              <w:top w:w="85" w:type="dxa"/>
              <w:left w:w="120" w:type="dxa"/>
              <w:bottom w:w="85" w:type="dxa"/>
              <w:right w:w="120" w:type="dxa"/>
            </w:tcMar>
            <w:vAlign w:val="center"/>
          </w:tcPr>
          <w:p w14:paraId="65F69698">
            <w:pPr>
              <w:spacing w:after="0" w:line="252" w:lineRule="auto"/>
              <w:jc w:val="center"/>
            </w:pPr>
            <w:r>
              <w:rPr>
                <w:rFonts w:ascii="Aptos" w:hAnsi="Aptos"/>
                <w:b/>
                <w:color w:val="0B2748"/>
                <w:sz w:val="16"/>
              </w:rPr>
              <w:t>3</w:t>
            </w:r>
          </w:p>
        </w:tc>
        <w:tc>
          <w:tcPr>
            <w:tcW w:w="2951" w:type="dxa"/>
            <w:gridSpan w:val="2"/>
            <w:tcMar>
              <w:top w:w="85" w:type="dxa"/>
              <w:left w:w="120" w:type="dxa"/>
              <w:bottom w:w="85" w:type="dxa"/>
              <w:right w:w="120" w:type="dxa"/>
            </w:tcMar>
            <w:vAlign w:val="center"/>
          </w:tcPr>
          <w:p w14:paraId="239AB314">
            <w:pPr>
              <w:spacing w:after="0" w:line="252" w:lineRule="auto"/>
              <w:jc w:val="left"/>
            </w:pPr>
            <w:r>
              <w:rPr>
                <w:rFonts w:ascii="Aptos" w:hAnsi="Aptos"/>
                <w:b w:val="0"/>
                <w:color w:val="17212B"/>
                <w:sz w:val="16"/>
              </w:rPr>
              <w:t>Add external entities.</w:t>
            </w:r>
          </w:p>
        </w:tc>
        <w:tc>
          <w:tcPr>
            <w:tcW w:w="3384" w:type="dxa"/>
            <w:gridSpan w:val="2"/>
            <w:tcMar>
              <w:top w:w="85" w:type="dxa"/>
              <w:left w:w="120" w:type="dxa"/>
              <w:bottom w:w="85" w:type="dxa"/>
              <w:right w:w="120" w:type="dxa"/>
            </w:tcMar>
            <w:vAlign w:val="center"/>
          </w:tcPr>
          <w:p w14:paraId="40AD0AE8">
            <w:pPr>
              <w:spacing w:after="0" w:line="252" w:lineRule="auto"/>
              <w:jc w:val="left"/>
            </w:pPr>
            <w:r>
              <w:rPr>
                <w:rFonts w:ascii="Aptos" w:hAnsi="Aptos"/>
                <w:b w:val="0"/>
                <w:color w:val="17212B"/>
                <w:sz w:val="16"/>
              </w:rPr>
              <w:t>External entities are users/systems outside your platform: patient, customer, sensor, payment gateway, bus GPS device, public API.</w:t>
            </w:r>
          </w:p>
        </w:tc>
        <w:tc>
          <w:tcPr>
            <w:tcW w:w="2548" w:type="dxa"/>
            <w:gridSpan w:val="2"/>
            <w:tcMar>
              <w:top w:w="85" w:type="dxa"/>
              <w:left w:w="120" w:type="dxa"/>
              <w:bottom w:w="85" w:type="dxa"/>
              <w:right w:w="120" w:type="dxa"/>
            </w:tcMar>
            <w:vAlign w:val="center"/>
          </w:tcPr>
          <w:p w14:paraId="0F2B65F4">
            <w:pPr>
              <w:spacing w:after="0" w:line="252" w:lineRule="auto"/>
              <w:jc w:val="left"/>
            </w:pPr>
            <w:r>
              <w:rPr>
                <w:rFonts w:ascii="Aptos" w:hAnsi="Aptos"/>
                <w:b w:val="0"/>
                <w:color w:val="17212B"/>
                <w:sz w:val="16"/>
              </w:rPr>
              <w:t>List at least two external entities.</w:t>
            </w:r>
          </w:p>
        </w:tc>
      </w:tr>
      <w:tr w14:paraId="4FAB881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wAfter w:w="2" w:type="dxa"/>
          <w:cantSplit/>
          <w:jc w:val="center"/>
        </w:trPr>
        <w:tc>
          <w:tcPr>
            <w:tcW w:w="691" w:type="dxa"/>
            <w:shd w:val="clear" w:color="auto" w:fill="EAF4FF"/>
            <w:tcMar>
              <w:top w:w="85" w:type="dxa"/>
              <w:left w:w="120" w:type="dxa"/>
              <w:bottom w:w="85" w:type="dxa"/>
              <w:right w:w="120" w:type="dxa"/>
            </w:tcMar>
            <w:vAlign w:val="center"/>
          </w:tcPr>
          <w:p w14:paraId="3F7CFD0A">
            <w:pPr>
              <w:spacing w:after="0" w:line="252" w:lineRule="auto"/>
              <w:jc w:val="center"/>
            </w:pPr>
            <w:r>
              <w:rPr>
                <w:rFonts w:ascii="Aptos" w:hAnsi="Aptos"/>
                <w:b/>
                <w:color w:val="0B2748"/>
                <w:sz w:val="16"/>
              </w:rPr>
              <w:t>4</w:t>
            </w:r>
          </w:p>
        </w:tc>
        <w:tc>
          <w:tcPr>
            <w:tcW w:w="2951" w:type="dxa"/>
            <w:gridSpan w:val="2"/>
            <w:tcMar>
              <w:top w:w="85" w:type="dxa"/>
              <w:left w:w="120" w:type="dxa"/>
              <w:bottom w:w="85" w:type="dxa"/>
              <w:right w:w="120" w:type="dxa"/>
            </w:tcMar>
            <w:vAlign w:val="center"/>
          </w:tcPr>
          <w:p w14:paraId="435C2BDE">
            <w:pPr>
              <w:spacing w:after="0" w:line="252" w:lineRule="auto"/>
              <w:jc w:val="left"/>
            </w:pPr>
            <w:r>
              <w:rPr>
                <w:rFonts w:ascii="Aptos" w:hAnsi="Aptos"/>
                <w:b w:val="0"/>
                <w:color w:val="17212B"/>
                <w:sz w:val="16"/>
              </w:rPr>
              <w:t>Add processes and data stores.</w:t>
            </w:r>
          </w:p>
        </w:tc>
        <w:tc>
          <w:tcPr>
            <w:tcW w:w="3384" w:type="dxa"/>
            <w:gridSpan w:val="2"/>
            <w:tcMar>
              <w:top w:w="85" w:type="dxa"/>
              <w:left w:w="120" w:type="dxa"/>
              <w:bottom w:w="85" w:type="dxa"/>
              <w:right w:w="120" w:type="dxa"/>
            </w:tcMar>
            <w:vAlign w:val="center"/>
          </w:tcPr>
          <w:p w14:paraId="7EC56A98">
            <w:pPr>
              <w:spacing w:after="0" w:line="252" w:lineRule="auto"/>
              <w:jc w:val="left"/>
            </w:pPr>
            <w:r>
              <w:rPr>
                <w:rFonts w:ascii="Aptos" w:hAnsi="Aptos"/>
                <w:b w:val="0"/>
                <w:color w:val="17212B"/>
                <w:sz w:val="16"/>
              </w:rPr>
              <w:t>Processes transform data; data stores hold data. Example: ingestion API, stream processor, data lake, warehouse, dashboard.</w:t>
            </w:r>
          </w:p>
        </w:tc>
        <w:tc>
          <w:tcPr>
            <w:tcW w:w="2548" w:type="dxa"/>
            <w:gridSpan w:val="2"/>
            <w:tcMar>
              <w:top w:w="85" w:type="dxa"/>
              <w:left w:w="120" w:type="dxa"/>
              <w:bottom w:w="85" w:type="dxa"/>
              <w:right w:w="120" w:type="dxa"/>
            </w:tcMar>
            <w:vAlign w:val="center"/>
          </w:tcPr>
          <w:p w14:paraId="2E229DDA">
            <w:pPr>
              <w:spacing w:after="0" w:line="252" w:lineRule="auto"/>
              <w:jc w:val="left"/>
            </w:pPr>
            <w:r>
              <w:rPr>
                <w:rFonts w:ascii="Aptos" w:hAnsi="Aptos"/>
                <w:b w:val="0"/>
                <w:color w:val="17212B"/>
                <w:sz w:val="16"/>
              </w:rPr>
              <w:t>List processes and stores.</w:t>
            </w:r>
          </w:p>
        </w:tc>
      </w:tr>
      <w:tr w14:paraId="158E7F3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wAfter w:w="2" w:type="dxa"/>
          <w:cantSplit/>
          <w:jc w:val="center"/>
        </w:trPr>
        <w:tc>
          <w:tcPr>
            <w:tcW w:w="691" w:type="dxa"/>
            <w:shd w:val="clear" w:color="auto" w:fill="EAF4FF"/>
            <w:tcMar>
              <w:top w:w="85" w:type="dxa"/>
              <w:left w:w="120" w:type="dxa"/>
              <w:bottom w:w="85" w:type="dxa"/>
              <w:right w:w="120" w:type="dxa"/>
            </w:tcMar>
            <w:vAlign w:val="center"/>
          </w:tcPr>
          <w:p w14:paraId="547E6DD2">
            <w:pPr>
              <w:spacing w:after="0" w:line="252" w:lineRule="auto"/>
              <w:jc w:val="center"/>
            </w:pPr>
            <w:r>
              <w:rPr>
                <w:rFonts w:ascii="Aptos" w:hAnsi="Aptos"/>
                <w:b/>
                <w:color w:val="0B2748"/>
                <w:sz w:val="16"/>
              </w:rPr>
              <w:t>5</w:t>
            </w:r>
          </w:p>
        </w:tc>
        <w:tc>
          <w:tcPr>
            <w:tcW w:w="2951" w:type="dxa"/>
            <w:gridSpan w:val="2"/>
            <w:tcMar>
              <w:top w:w="85" w:type="dxa"/>
              <w:left w:w="120" w:type="dxa"/>
              <w:bottom w:w="85" w:type="dxa"/>
              <w:right w:w="120" w:type="dxa"/>
            </w:tcMar>
            <w:vAlign w:val="center"/>
          </w:tcPr>
          <w:p w14:paraId="55C32D6F">
            <w:pPr>
              <w:spacing w:after="0" w:line="252" w:lineRule="auto"/>
              <w:jc w:val="left"/>
            </w:pPr>
            <w:r>
              <w:rPr>
                <w:rFonts w:ascii="Aptos" w:hAnsi="Aptos"/>
                <w:b w:val="0"/>
                <w:color w:val="17212B"/>
                <w:sz w:val="16"/>
              </w:rPr>
              <w:t>Draw data flows and trust boundaries.</w:t>
            </w:r>
          </w:p>
        </w:tc>
        <w:tc>
          <w:tcPr>
            <w:tcW w:w="3384" w:type="dxa"/>
            <w:gridSpan w:val="2"/>
            <w:tcMar>
              <w:top w:w="85" w:type="dxa"/>
              <w:left w:w="120" w:type="dxa"/>
              <w:bottom w:w="85" w:type="dxa"/>
              <w:right w:w="120" w:type="dxa"/>
            </w:tcMar>
            <w:vAlign w:val="center"/>
          </w:tcPr>
          <w:p w14:paraId="7184515D">
            <w:pPr>
              <w:spacing w:after="0" w:line="252" w:lineRule="auto"/>
              <w:jc w:val="left"/>
            </w:pPr>
            <w:r>
              <w:rPr>
                <w:rFonts w:ascii="Aptos" w:hAnsi="Aptos"/>
                <w:b w:val="0"/>
                <w:color w:val="17212B"/>
                <w:sz w:val="16"/>
              </w:rPr>
              <w:t>Trust boundaries mark where security assumptions change: public internet to cloud, app to API, processing layer to storage.</w:t>
            </w:r>
          </w:p>
        </w:tc>
        <w:tc>
          <w:tcPr>
            <w:tcW w:w="2548" w:type="dxa"/>
            <w:gridSpan w:val="2"/>
            <w:tcMar>
              <w:top w:w="85" w:type="dxa"/>
              <w:left w:w="120" w:type="dxa"/>
              <w:bottom w:w="85" w:type="dxa"/>
              <w:right w:w="120" w:type="dxa"/>
            </w:tcMar>
            <w:vAlign w:val="center"/>
          </w:tcPr>
          <w:p w14:paraId="0A66EE64">
            <w:pPr>
              <w:spacing w:after="0" w:line="252" w:lineRule="auto"/>
              <w:jc w:val="left"/>
            </w:pPr>
            <w:r>
              <w:rPr>
                <w:rFonts w:ascii="Aptos" w:hAnsi="Aptos"/>
                <w:b w:val="0"/>
                <w:color w:val="17212B"/>
                <w:sz w:val="16"/>
              </w:rPr>
              <w:t>Paste screenshot of DFD.</w:t>
            </w:r>
          </w:p>
        </w:tc>
      </w:tr>
      <w:tr w14:paraId="72EA5AE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wAfter w:w="2" w:type="dxa"/>
          <w:cantSplit/>
          <w:jc w:val="center"/>
        </w:trPr>
        <w:tc>
          <w:tcPr>
            <w:tcW w:w="691" w:type="dxa"/>
            <w:shd w:val="clear" w:color="auto" w:fill="EAF4FF"/>
            <w:tcMar>
              <w:top w:w="85" w:type="dxa"/>
              <w:left w:w="120" w:type="dxa"/>
              <w:bottom w:w="85" w:type="dxa"/>
              <w:right w:w="120" w:type="dxa"/>
            </w:tcMar>
            <w:vAlign w:val="center"/>
          </w:tcPr>
          <w:p w14:paraId="2059ACD5">
            <w:pPr>
              <w:spacing w:after="0" w:line="252" w:lineRule="auto"/>
              <w:jc w:val="center"/>
            </w:pPr>
            <w:r>
              <w:rPr>
                <w:rFonts w:ascii="Aptos" w:hAnsi="Aptos"/>
                <w:b/>
                <w:color w:val="0B2748"/>
                <w:sz w:val="16"/>
              </w:rPr>
              <w:t>6</w:t>
            </w:r>
          </w:p>
        </w:tc>
        <w:tc>
          <w:tcPr>
            <w:tcW w:w="2951" w:type="dxa"/>
            <w:gridSpan w:val="2"/>
            <w:tcMar>
              <w:top w:w="85" w:type="dxa"/>
              <w:left w:w="120" w:type="dxa"/>
              <w:bottom w:w="85" w:type="dxa"/>
              <w:right w:w="120" w:type="dxa"/>
            </w:tcMar>
            <w:vAlign w:val="center"/>
          </w:tcPr>
          <w:p w14:paraId="69C6F53A">
            <w:pPr>
              <w:spacing w:after="0" w:line="252" w:lineRule="auto"/>
              <w:jc w:val="left"/>
            </w:pPr>
            <w:r>
              <w:rPr>
                <w:rFonts w:ascii="Aptos" w:hAnsi="Aptos"/>
                <w:b w:val="0"/>
                <w:color w:val="17212B"/>
                <w:sz w:val="16"/>
              </w:rPr>
              <w:t>Identify threats using STRIDE thinking.</w:t>
            </w:r>
          </w:p>
        </w:tc>
        <w:tc>
          <w:tcPr>
            <w:tcW w:w="3384" w:type="dxa"/>
            <w:gridSpan w:val="2"/>
            <w:tcMar>
              <w:top w:w="85" w:type="dxa"/>
              <w:left w:w="120" w:type="dxa"/>
              <w:bottom w:w="85" w:type="dxa"/>
              <w:right w:w="120" w:type="dxa"/>
            </w:tcMar>
            <w:vAlign w:val="center"/>
          </w:tcPr>
          <w:p w14:paraId="186FAE98">
            <w:pPr>
              <w:spacing w:after="0" w:line="252" w:lineRule="auto"/>
              <w:jc w:val="left"/>
            </w:pPr>
            <w:r>
              <w:rPr>
                <w:rFonts w:ascii="Aptos" w:hAnsi="Aptos"/>
                <w:b w:val="0"/>
                <w:color w:val="17212B"/>
                <w:sz w:val="16"/>
              </w:rPr>
              <w:t>Spoofing, Tampering, Repudiation, Information Disclosure, Denial of Service and Elevation of Privilege help structure risks.</w:t>
            </w:r>
          </w:p>
        </w:tc>
        <w:tc>
          <w:tcPr>
            <w:tcW w:w="2548" w:type="dxa"/>
            <w:gridSpan w:val="2"/>
            <w:tcMar>
              <w:top w:w="85" w:type="dxa"/>
              <w:left w:w="120" w:type="dxa"/>
              <w:bottom w:w="85" w:type="dxa"/>
              <w:right w:w="120" w:type="dxa"/>
            </w:tcMar>
            <w:vAlign w:val="center"/>
          </w:tcPr>
          <w:p w14:paraId="7AB01A57">
            <w:pPr>
              <w:spacing w:after="0" w:line="252" w:lineRule="auto"/>
              <w:jc w:val="left"/>
            </w:pPr>
            <w:r>
              <w:rPr>
                <w:rFonts w:ascii="Aptos" w:hAnsi="Aptos"/>
                <w:b w:val="0"/>
                <w:color w:val="17212B"/>
                <w:sz w:val="16"/>
              </w:rPr>
              <w:t>Complete the threat table.</w:t>
            </w:r>
          </w:p>
        </w:tc>
      </w:tr>
      <w:tr w14:paraId="3F3EA90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wAfter w:w="2" w:type="dxa"/>
          <w:cantSplit/>
          <w:jc w:val="center"/>
        </w:trPr>
        <w:tc>
          <w:tcPr>
            <w:tcW w:w="691" w:type="dxa"/>
            <w:shd w:val="clear" w:color="auto" w:fill="EAF4FF"/>
            <w:tcMar>
              <w:top w:w="85" w:type="dxa"/>
              <w:left w:w="120" w:type="dxa"/>
              <w:bottom w:w="85" w:type="dxa"/>
              <w:right w:w="120" w:type="dxa"/>
            </w:tcMar>
            <w:vAlign w:val="center"/>
          </w:tcPr>
          <w:p w14:paraId="0A594834">
            <w:pPr>
              <w:spacing w:after="0" w:line="252" w:lineRule="auto"/>
              <w:jc w:val="center"/>
            </w:pPr>
            <w:r>
              <w:rPr>
                <w:rFonts w:ascii="Aptos" w:hAnsi="Aptos"/>
                <w:b/>
                <w:color w:val="0B2748"/>
                <w:sz w:val="16"/>
              </w:rPr>
              <w:t>7</w:t>
            </w:r>
          </w:p>
        </w:tc>
        <w:tc>
          <w:tcPr>
            <w:tcW w:w="2951" w:type="dxa"/>
            <w:gridSpan w:val="2"/>
            <w:tcMar>
              <w:top w:w="85" w:type="dxa"/>
              <w:left w:w="120" w:type="dxa"/>
              <w:bottom w:w="85" w:type="dxa"/>
              <w:right w:w="120" w:type="dxa"/>
            </w:tcMar>
            <w:vAlign w:val="center"/>
          </w:tcPr>
          <w:p w14:paraId="09BEDCA6">
            <w:pPr>
              <w:spacing w:after="0" w:line="252" w:lineRule="auto"/>
              <w:jc w:val="left"/>
            </w:pPr>
            <w:r>
              <w:rPr>
                <w:rFonts w:ascii="Aptos" w:hAnsi="Aptos"/>
                <w:b w:val="0"/>
                <w:color w:val="17212B"/>
                <w:sz w:val="16"/>
              </w:rPr>
              <w:t>Write mitigations.</w:t>
            </w:r>
          </w:p>
        </w:tc>
        <w:tc>
          <w:tcPr>
            <w:tcW w:w="3384" w:type="dxa"/>
            <w:gridSpan w:val="2"/>
            <w:tcMar>
              <w:top w:w="85" w:type="dxa"/>
              <w:left w:w="120" w:type="dxa"/>
              <w:bottom w:w="85" w:type="dxa"/>
              <w:right w:w="120" w:type="dxa"/>
            </w:tcMar>
            <w:vAlign w:val="center"/>
          </w:tcPr>
          <w:p w14:paraId="2F72B57D">
            <w:pPr>
              <w:spacing w:after="0" w:line="252" w:lineRule="auto"/>
              <w:jc w:val="left"/>
            </w:pPr>
            <w:r>
              <w:rPr>
                <w:rFonts w:ascii="Aptos" w:hAnsi="Aptos"/>
                <w:b w:val="0"/>
                <w:color w:val="17212B"/>
                <w:sz w:val="16"/>
              </w:rPr>
              <w:t>Controls may include authentication, authorization, encryption, masking, audit logs, rate limits, backup and monitoring.</w:t>
            </w:r>
          </w:p>
        </w:tc>
        <w:tc>
          <w:tcPr>
            <w:tcW w:w="2548" w:type="dxa"/>
            <w:gridSpan w:val="2"/>
            <w:tcMar>
              <w:top w:w="85" w:type="dxa"/>
              <w:left w:w="120" w:type="dxa"/>
              <w:bottom w:w="85" w:type="dxa"/>
              <w:right w:w="120" w:type="dxa"/>
            </w:tcMar>
            <w:vAlign w:val="center"/>
          </w:tcPr>
          <w:p w14:paraId="14D9817C">
            <w:pPr>
              <w:spacing w:after="0" w:line="252" w:lineRule="auto"/>
              <w:jc w:val="left"/>
            </w:pPr>
            <w:r>
              <w:rPr>
                <w:rFonts w:ascii="Aptos" w:hAnsi="Aptos"/>
                <w:b w:val="0"/>
                <w:color w:val="17212B"/>
                <w:sz w:val="16"/>
              </w:rPr>
              <w:t>Map every threat to one control.</w:t>
            </w:r>
          </w:p>
        </w:tc>
      </w:tr>
      <w:tr w14:paraId="286FA53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448" w:type="dxa"/>
            <w:gridSpan w:val="2"/>
            <w:shd w:val="clear" w:color="auto" w:fill="0B2748"/>
            <w:tcMar>
              <w:top w:w="85" w:type="dxa"/>
              <w:left w:w="120" w:type="dxa"/>
              <w:bottom w:w="85" w:type="dxa"/>
              <w:right w:w="120" w:type="dxa"/>
            </w:tcMar>
            <w:vAlign w:val="center"/>
          </w:tcPr>
          <w:p w14:paraId="635F7317">
            <w:pPr>
              <w:keepNext w:val="0"/>
              <w:keepLines w:val="0"/>
              <w:widowControl/>
              <w:suppressLineNumbers w:val="0"/>
              <w:jc w:val="center"/>
              <w:rPr>
                <w:rFonts w:hint="default" w:ascii="Calibri" w:hAnsi="Calibri" w:cs="Calibri"/>
                <w:sz w:val="18"/>
                <w:szCs w:val="18"/>
              </w:rPr>
            </w:pPr>
            <w:r>
              <w:rPr>
                <w:rFonts w:hint="default" w:ascii="Calibri" w:hAnsi="Calibri" w:eastAsia="SimSun" w:cs="Calibri"/>
                <w:b/>
                <w:bCs/>
                <w:kern w:val="0"/>
                <w:sz w:val="22"/>
                <w:szCs w:val="22"/>
                <w:lang w:val="en-US" w:eastAsia="zh-CN" w:bidi="ar"/>
              </w:rPr>
              <w:t>Component / Data Flow</w:t>
            </w:r>
          </w:p>
        </w:tc>
        <w:tc>
          <w:tcPr>
            <w:tcW w:w="2232" w:type="dxa"/>
            <w:gridSpan w:val="2"/>
            <w:shd w:val="clear" w:color="auto" w:fill="0B2748"/>
            <w:tcMar>
              <w:top w:w="85" w:type="dxa"/>
              <w:left w:w="120" w:type="dxa"/>
              <w:bottom w:w="85" w:type="dxa"/>
              <w:right w:w="120" w:type="dxa"/>
            </w:tcMar>
            <w:vAlign w:val="center"/>
          </w:tcPr>
          <w:p w14:paraId="086939B6">
            <w:pPr>
              <w:keepNext w:val="0"/>
              <w:keepLines w:val="0"/>
              <w:widowControl/>
              <w:suppressLineNumbers w:val="0"/>
              <w:jc w:val="center"/>
              <w:rPr>
                <w:rFonts w:hint="default" w:ascii="Calibri" w:hAnsi="Calibri" w:cs="Calibri"/>
                <w:sz w:val="18"/>
                <w:szCs w:val="18"/>
              </w:rPr>
            </w:pPr>
            <w:r>
              <w:rPr>
                <w:rFonts w:hint="default" w:ascii="Calibri" w:hAnsi="Calibri" w:eastAsia="SimSun" w:cs="Calibri"/>
                <w:b/>
                <w:bCs/>
                <w:kern w:val="0"/>
                <w:sz w:val="22"/>
                <w:szCs w:val="22"/>
                <w:lang w:val="en-US" w:eastAsia="zh-CN" w:bidi="ar"/>
              </w:rPr>
              <w:t>Threat</w:t>
            </w:r>
          </w:p>
        </w:tc>
        <w:tc>
          <w:tcPr>
            <w:tcW w:w="2376" w:type="dxa"/>
            <w:gridSpan w:val="2"/>
            <w:shd w:val="clear" w:color="auto" w:fill="0B2748"/>
            <w:tcMar>
              <w:top w:w="85" w:type="dxa"/>
              <w:left w:w="120" w:type="dxa"/>
              <w:bottom w:w="85" w:type="dxa"/>
              <w:right w:w="120" w:type="dxa"/>
            </w:tcMar>
            <w:vAlign w:val="center"/>
          </w:tcPr>
          <w:p w14:paraId="0DF78BC3">
            <w:pPr>
              <w:keepNext w:val="0"/>
              <w:keepLines w:val="0"/>
              <w:widowControl/>
              <w:suppressLineNumbers w:val="0"/>
              <w:jc w:val="center"/>
              <w:rPr>
                <w:rFonts w:hint="default" w:ascii="Calibri" w:hAnsi="Calibri" w:cs="Calibri"/>
                <w:sz w:val="18"/>
                <w:szCs w:val="18"/>
              </w:rPr>
            </w:pPr>
            <w:r>
              <w:rPr>
                <w:rFonts w:hint="default" w:ascii="Calibri" w:hAnsi="Calibri" w:eastAsia="SimSun" w:cs="Calibri"/>
                <w:b/>
                <w:bCs/>
                <w:kern w:val="0"/>
                <w:sz w:val="22"/>
                <w:szCs w:val="22"/>
                <w:lang w:val="en-US" w:eastAsia="zh-CN" w:bidi="ar"/>
              </w:rPr>
              <w:t>Impact</w:t>
            </w:r>
          </w:p>
        </w:tc>
        <w:tc>
          <w:tcPr>
            <w:tcW w:w="2520" w:type="dxa"/>
            <w:gridSpan w:val="2"/>
            <w:shd w:val="clear" w:color="auto" w:fill="0B2748"/>
            <w:tcMar>
              <w:top w:w="85" w:type="dxa"/>
              <w:left w:w="120" w:type="dxa"/>
              <w:bottom w:w="85" w:type="dxa"/>
              <w:right w:w="120" w:type="dxa"/>
            </w:tcMar>
            <w:vAlign w:val="center"/>
          </w:tcPr>
          <w:p w14:paraId="56F15D40">
            <w:pPr>
              <w:keepNext w:val="0"/>
              <w:keepLines w:val="0"/>
              <w:widowControl/>
              <w:suppressLineNumbers w:val="0"/>
              <w:jc w:val="center"/>
              <w:rPr>
                <w:rFonts w:hint="default" w:ascii="Calibri" w:hAnsi="Calibri" w:cs="Calibri"/>
                <w:sz w:val="18"/>
                <w:szCs w:val="18"/>
              </w:rPr>
            </w:pPr>
            <w:r>
              <w:rPr>
                <w:rFonts w:hint="default" w:ascii="Calibri" w:hAnsi="Calibri" w:eastAsia="SimSun" w:cs="Calibri"/>
                <w:b/>
                <w:bCs/>
                <w:kern w:val="0"/>
                <w:sz w:val="22"/>
                <w:szCs w:val="22"/>
                <w:lang w:val="en-US" w:eastAsia="zh-CN" w:bidi="ar"/>
              </w:rPr>
              <w:t>Mitigation</w:t>
            </w:r>
          </w:p>
        </w:tc>
      </w:tr>
      <w:tr w14:paraId="28B608D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448" w:type="dxa"/>
            <w:gridSpan w:val="2"/>
            <w:shd w:val="clear" w:color="auto" w:fill="FFFFFF"/>
            <w:tcMar>
              <w:top w:w="85" w:type="dxa"/>
              <w:left w:w="120" w:type="dxa"/>
              <w:bottom w:w="85" w:type="dxa"/>
              <w:right w:w="120" w:type="dxa"/>
            </w:tcMar>
            <w:vAlign w:val="center"/>
          </w:tcPr>
          <w:p w14:paraId="57D0EF4A">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Emergency Request API</w:t>
            </w:r>
          </w:p>
        </w:tc>
        <w:tc>
          <w:tcPr>
            <w:tcW w:w="2232" w:type="dxa"/>
            <w:gridSpan w:val="2"/>
            <w:shd w:val="clear" w:color="auto" w:fill="FFFFFF"/>
            <w:tcMar>
              <w:top w:w="85" w:type="dxa"/>
              <w:left w:w="120" w:type="dxa"/>
              <w:bottom w:w="85" w:type="dxa"/>
              <w:right w:w="120" w:type="dxa"/>
            </w:tcMar>
            <w:vAlign w:val="center"/>
          </w:tcPr>
          <w:p w14:paraId="09DA8BC8">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Unauthorized access</w:t>
            </w:r>
          </w:p>
        </w:tc>
        <w:tc>
          <w:tcPr>
            <w:tcW w:w="2376" w:type="dxa"/>
            <w:gridSpan w:val="2"/>
            <w:shd w:val="clear" w:color="auto" w:fill="FFFFFF"/>
            <w:tcMar>
              <w:top w:w="85" w:type="dxa"/>
              <w:left w:w="120" w:type="dxa"/>
              <w:bottom w:w="85" w:type="dxa"/>
              <w:right w:w="120" w:type="dxa"/>
            </w:tcMar>
            <w:vAlign w:val="center"/>
          </w:tcPr>
          <w:p w14:paraId="2DB314D0">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False or unauthorized emergency requests</w:t>
            </w:r>
          </w:p>
        </w:tc>
        <w:tc>
          <w:tcPr>
            <w:tcW w:w="2520" w:type="dxa"/>
            <w:gridSpan w:val="2"/>
            <w:shd w:val="clear" w:color="auto" w:fill="FFFFFF"/>
            <w:tcMar>
              <w:top w:w="85" w:type="dxa"/>
              <w:left w:w="120" w:type="dxa"/>
              <w:bottom w:w="85" w:type="dxa"/>
              <w:right w:w="120" w:type="dxa"/>
            </w:tcMar>
            <w:vAlign w:val="center"/>
          </w:tcPr>
          <w:p w14:paraId="5087DAA2">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Authentication and authorization</w:t>
            </w:r>
          </w:p>
        </w:tc>
      </w:tr>
      <w:tr w14:paraId="1BE1989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448" w:type="dxa"/>
            <w:gridSpan w:val="2"/>
            <w:shd w:val="clear" w:color="auto" w:fill="FFFFFF"/>
            <w:tcMar>
              <w:top w:w="85" w:type="dxa"/>
              <w:left w:w="120" w:type="dxa"/>
              <w:bottom w:w="85" w:type="dxa"/>
              <w:right w:w="120" w:type="dxa"/>
            </w:tcMar>
            <w:vAlign w:val="center"/>
          </w:tcPr>
          <w:p w14:paraId="7E5B6EE5">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Ambulance GPS Data</w:t>
            </w:r>
          </w:p>
        </w:tc>
        <w:tc>
          <w:tcPr>
            <w:tcW w:w="2232" w:type="dxa"/>
            <w:gridSpan w:val="2"/>
            <w:shd w:val="clear" w:color="auto" w:fill="FFFFFF"/>
            <w:tcMar>
              <w:top w:w="85" w:type="dxa"/>
              <w:left w:w="120" w:type="dxa"/>
              <w:bottom w:w="85" w:type="dxa"/>
              <w:right w:w="120" w:type="dxa"/>
            </w:tcMar>
            <w:vAlign w:val="center"/>
          </w:tcPr>
          <w:p w14:paraId="5E26D22D">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Information Disclosure</w:t>
            </w:r>
          </w:p>
        </w:tc>
        <w:tc>
          <w:tcPr>
            <w:tcW w:w="2376" w:type="dxa"/>
            <w:gridSpan w:val="2"/>
            <w:shd w:val="clear" w:color="auto" w:fill="FFFFFF"/>
            <w:tcMar>
              <w:top w:w="85" w:type="dxa"/>
              <w:left w:w="120" w:type="dxa"/>
              <w:bottom w:w="85" w:type="dxa"/>
              <w:right w:w="120" w:type="dxa"/>
            </w:tcMar>
            <w:vAlign w:val="center"/>
          </w:tcPr>
          <w:p w14:paraId="627F4AE0">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Sensitive location data may be exposed</w:t>
            </w:r>
          </w:p>
        </w:tc>
        <w:tc>
          <w:tcPr>
            <w:tcW w:w="2520" w:type="dxa"/>
            <w:gridSpan w:val="2"/>
            <w:shd w:val="clear" w:color="auto" w:fill="FFFFFF"/>
            <w:tcMar>
              <w:top w:w="85" w:type="dxa"/>
              <w:left w:w="120" w:type="dxa"/>
              <w:bottom w:w="85" w:type="dxa"/>
              <w:right w:w="120" w:type="dxa"/>
            </w:tcMar>
            <w:vAlign w:val="center"/>
          </w:tcPr>
          <w:p w14:paraId="1922D5BE">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Encryption</w:t>
            </w:r>
          </w:p>
        </w:tc>
      </w:tr>
      <w:tr w14:paraId="07412BD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448" w:type="dxa"/>
            <w:gridSpan w:val="2"/>
            <w:shd w:val="clear" w:color="auto" w:fill="FFFFFF"/>
            <w:tcMar>
              <w:top w:w="85" w:type="dxa"/>
              <w:left w:w="120" w:type="dxa"/>
              <w:bottom w:w="85" w:type="dxa"/>
              <w:right w:w="120" w:type="dxa"/>
            </w:tcMar>
            <w:vAlign w:val="center"/>
          </w:tcPr>
          <w:p w14:paraId="224B978B">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Dispatch Data</w:t>
            </w:r>
          </w:p>
        </w:tc>
        <w:tc>
          <w:tcPr>
            <w:tcW w:w="2232" w:type="dxa"/>
            <w:gridSpan w:val="2"/>
            <w:shd w:val="clear" w:color="auto" w:fill="FFFFFF"/>
            <w:tcMar>
              <w:top w:w="85" w:type="dxa"/>
              <w:left w:w="120" w:type="dxa"/>
              <w:bottom w:w="85" w:type="dxa"/>
              <w:right w:w="120" w:type="dxa"/>
            </w:tcMar>
            <w:vAlign w:val="center"/>
          </w:tcPr>
          <w:p w14:paraId="419B9A7A">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Tampering</w:t>
            </w:r>
          </w:p>
        </w:tc>
        <w:tc>
          <w:tcPr>
            <w:tcW w:w="2376" w:type="dxa"/>
            <w:gridSpan w:val="2"/>
            <w:shd w:val="clear" w:color="auto" w:fill="FFFFFF"/>
            <w:tcMar>
              <w:top w:w="85" w:type="dxa"/>
              <w:left w:w="120" w:type="dxa"/>
              <w:bottom w:w="85" w:type="dxa"/>
              <w:right w:w="120" w:type="dxa"/>
            </w:tcMar>
            <w:vAlign w:val="center"/>
          </w:tcPr>
          <w:p w14:paraId="77986B3F">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Incorrect ambulance assignment</w:t>
            </w:r>
          </w:p>
        </w:tc>
        <w:tc>
          <w:tcPr>
            <w:tcW w:w="2520" w:type="dxa"/>
            <w:gridSpan w:val="2"/>
            <w:shd w:val="clear" w:color="auto" w:fill="FFFFFF"/>
            <w:tcMar>
              <w:top w:w="85" w:type="dxa"/>
              <w:left w:w="120" w:type="dxa"/>
              <w:bottom w:w="85" w:type="dxa"/>
              <w:right w:w="120" w:type="dxa"/>
            </w:tcMar>
            <w:vAlign w:val="center"/>
          </w:tcPr>
          <w:p w14:paraId="767254A5">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Access control and audit logs</w:t>
            </w:r>
          </w:p>
        </w:tc>
      </w:tr>
      <w:tr w14:paraId="1733F3A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448" w:type="dxa"/>
            <w:gridSpan w:val="2"/>
            <w:shd w:val="clear" w:color="auto" w:fill="FFFFFF"/>
            <w:tcMar>
              <w:top w:w="85" w:type="dxa"/>
              <w:left w:w="120" w:type="dxa"/>
              <w:bottom w:w="85" w:type="dxa"/>
              <w:right w:w="120" w:type="dxa"/>
            </w:tcMar>
            <w:vAlign w:val="center"/>
          </w:tcPr>
          <w:p w14:paraId="16B79B4B">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Emergency API</w:t>
            </w:r>
          </w:p>
        </w:tc>
        <w:tc>
          <w:tcPr>
            <w:tcW w:w="2232" w:type="dxa"/>
            <w:gridSpan w:val="2"/>
            <w:shd w:val="clear" w:color="auto" w:fill="FFFFFF"/>
            <w:tcMar>
              <w:top w:w="85" w:type="dxa"/>
              <w:left w:w="120" w:type="dxa"/>
              <w:bottom w:w="85" w:type="dxa"/>
              <w:right w:w="120" w:type="dxa"/>
            </w:tcMar>
            <w:vAlign w:val="center"/>
          </w:tcPr>
          <w:p w14:paraId="602D8650">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Denial of Service</w:t>
            </w:r>
          </w:p>
        </w:tc>
        <w:tc>
          <w:tcPr>
            <w:tcW w:w="2376" w:type="dxa"/>
            <w:gridSpan w:val="2"/>
            <w:shd w:val="clear" w:color="auto" w:fill="FFFFFF"/>
            <w:tcMar>
              <w:top w:w="85" w:type="dxa"/>
              <w:left w:w="120" w:type="dxa"/>
              <w:bottom w:w="85" w:type="dxa"/>
              <w:right w:w="120" w:type="dxa"/>
            </w:tcMar>
            <w:vAlign w:val="center"/>
          </w:tcPr>
          <w:p w14:paraId="74BB811F">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Emergency requests may be delayed</w:t>
            </w:r>
          </w:p>
        </w:tc>
        <w:tc>
          <w:tcPr>
            <w:tcW w:w="2520" w:type="dxa"/>
            <w:gridSpan w:val="2"/>
            <w:shd w:val="clear" w:color="auto" w:fill="FFFFFF"/>
            <w:tcMar>
              <w:top w:w="85" w:type="dxa"/>
              <w:left w:w="120" w:type="dxa"/>
              <w:bottom w:w="85" w:type="dxa"/>
              <w:right w:w="120" w:type="dxa"/>
            </w:tcMar>
            <w:vAlign w:val="center"/>
          </w:tcPr>
          <w:p w14:paraId="69B79199">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Rate limiting and monitoring</w:t>
            </w:r>
          </w:p>
        </w:tc>
      </w:tr>
      <w:tr w14:paraId="0B11F88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448" w:type="dxa"/>
            <w:gridSpan w:val="2"/>
            <w:shd w:val="clear" w:color="auto" w:fill="FFFFFF"/>
            <w:tcMar>
              <w:top w:w="85" w:type="dxa"/>
              <w:left w:w="120" w:type="dxa"/>
              <w:bottom w:w="85" w:type="dxa"/>
              <w:right w:w="120" w:type="dxa"/>
            </w:tcMar>
            <w:vAlign w:val="center"/>
          </w:tcPr>
          <w:p w14:paraId="39F6E70B">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Emergency Request API</w:t>
            </w:r>
          </w:p>
        </w:tc>
        <w:tc>
          <w:tcPr>
            <w:tcW w:w="2232" w:type="dxa"/>
            <w:gridSpan w:val="2"/>
            <w:shd w:val="clear" w:color="auto" w:fill="FFFFFF"/>
            <w:tcMar>
              <w:top w:w="85" w:type="dxa"/>
              <w:left w:w="120" w:type="dxa"/>
              <w:bottom w:w="85" w:type="dxa"/>
              <w:right w:w="120" w:type="dxa"/>
            </w:tcMar>
            <w:vAlign w:val="center"/>
          </w:tcPr>
          <w:p w14:paraId="0C19151B">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Unauthorized access</w:t>
            </w:r>
          </w:p>
        </w:tc>
        <w:tc>
          <w:tcPr>
            <w:tcW w:w="2376" w:type="dxa"/>
            <w:gridSpan w:val="2"/>
            <w:shd w:val="clear" w:color="auto" w:fill="FFFFFF"/>
            <w:tcMar>
              <w:top w:w="85" w:type="dxa"/>
              <w:left w:w="120" w:type="dxa"/>
              <w:bottom w:w="85" w:type="dxa"/>
              <w:right w:w="120" w:type="dxa"/>
            </w:tcMar>
            <w:vAlign w:val="center"/>
          </w:tcPr>
          <w:p w14:paraId="792E37B9">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False or unauthorized emergency requests</w:t>
            </w:r>
          </w:p>
        </w:tc>
        <w:tc>
          <w:tcPr>
            <w:tcW w:w="2520" w:type="dxa"/>
            <w:gridSpan w:val="2"/>
            <w:shd w:val="clear" w:color="auto" w:fill="FFFFFF"/>
            <w:tcMar>
              <w:top w:w="85" w:type="dxa"/>
              <w:left w:w="120" w:type="dxa"/>
              <w:bottom w:w="85" w:type="dxa"/>
              <w:right w:w="120" w:type="dxa"/>
            </w:tcMar>
            <w:vAlign w:val="center"/>
          </w:tcPr>
          <w:p w14:paraId="407BCFA8">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Authentication and authorization</w:t>
            </w:r>
          </w:p>
        </w:tc>
      </w:tr>
    </w:tbl>
    <w:p w14:paraId="50C554E7">
      <w:pPr>
        <w:pStyle w:val="4"/>
      </w:pPr>
    </w:p>
    <w:p w14:paraId="087C5947">
      <w:pPr>
        <w:pStyle w:val="4"/>
      </w:pPr>
      <w:r>
        <w:t>Threat Model Diagram Evidence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48483B7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tcMar>
              <w:top w:w="85" w:type="dxa"/>
              <w:left w:w="120" w:type="dxa"/>
              <w:bottom w:w="85" w:type="dxa"/>
              <w:right w:w="120" w:type="dxa"/>
            </w:tcMar>
            <w:vAlign w:val="center"/>
          </w:tcPr>
          <w:p w14:paraId="10E3DB52">
            <w:pPr>
              <w:spacing w:after="0" w:line="252" w:lineRule="auto"/>
              <w:jc w:val="left"/>
              <w:rPr>
                <w:rFonts w:hint="default"/>
                <w:lang w:val="en-IN"/>
              </w:rPr>
            </w:pPr>
            <w:r>
              <w:rPr>
                <w:rFonts w:hint="default"/>
                <w:lang w:val="en-IN"/>
              </w:rPr>
              <w:drawing>
                <wp:inline distT="0" distB="0" distL="114300" distR="114300">
                  <wp:extent cx="5925185" cy="3950335"/>
                  <wp:effectExtent l="0" t="0" r="3175" b="12065"/>
                  <wp:docPr id="10" name="Picture 10" descr="ChatGPT Image Aug 24, 2026, 11_01_0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tGPT Image Aug 24, 2026, 11_01_09 AM"/>
                          <pic:cNvPicPr>
                            <a:picLocks noChangeAspect="1"/>
                          </pic:cNvPicPr>
                        </pic:nvPicPr>
                        <pic:blipFill>
                          <a:blip r:embed="rId14"/>
                          <a:stretch>
                            <a:fillRect/>
                          </a:stretch>
                        </pic:blipFill>
                        <pic:spPr>
                          <a:xfrm>
                            <a:off x="0" y="0"/>
                            <a:ext cx="5925185" cy="3950335"/>
                          </a:xfrm>
                          <a:prstGeom prst="rect">
                            <a:avLst/>
                          </a:prstGeom>
                        </pic:spPr>
                      </pic:pic>
                    </a:graphicData>
                  </a:graphic>
                </wp:inline>
              </w:drawing>
            </w:r>
          </w:p>
        </w:tc>
      </w:tr>
    </w:tbl>
    <w:p w14:paraId="0DB885B5">
      <w:r>
        <w:br w:type="page"/>
      </w:r>
    </w:p>
    <w:p w14:paraId="415B2F58">
      <w:pPr>
        <w:pStyle w:val="2"/>
      </w:pPr>
      <w:r>
        <w:t>Guided Tool Module 4: Dashboard or Analytics Output Mockup</w:t>
      </w:r>
    </w:p>
    <w:p w14:paraId="0B77FB3D">
      <w:pPr>
        <w:spacing w:after="80" w:line="254" w:lineRule="auto"/>
      </w:pPr>
      <w:r>
        <w:rPr>
          <w:rFonts w:ascii="Aptos" w:hAnsi="Aptos"/>
          <w:b/>
          <w:color w:val="0B2748"/>
          <w:sz w:val="19"/>
        </w:rPr>
        <w:t>Purpose: Show how raw big data becomes useful decisions through a dashboard, alert, forecast, recommendation or report.</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691"/>
        <w:gridCol w:w="2333"/>
        <w:gridCol w:w="618"/>
        <w:gridCol w:w="2406"/>
        <w:gridCol w:w="864"/>
        <w:gridCol w:w="114"/>
        <w:gridCol w:w="2548"/>
        <w:gridCol w:w="2"/>
      </w:tblGrid>
      <w:tr w14:paraId="18B269D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gridSpan w:val="8"/>
            <w:shd w:val="clear" w:color="auto" w:fill="F5FAFE"/>
            <w:tcMar>
              <w:top w:w="85" w:type="dxa"/>
              <w:left w:w="120" w:type="dxa"/>
              <w:bottom w:w="85" w:type="dxa"/>
              <w:right w:w="120" w:type="dxa"/>
            </w:tcMar>
            <w:vAlign w:val="center"/>
          </w:tcPr>
          <w:p w14:paraId="6BEDBAD7">
            <w:pPr>
              <w:spacing w:after="0" w:line="252" w:lineRule="auto"/>
              <w:jc w:val="left"/>
            </w:pPr>
            <w:r>
              <w:rPr>
                <w:rFonts w:ascii="Aptos" w:hAnsi="Aptos"/>
                <w:b/>
                <w:color w:val="0B2748"/>
                <w:sz w:val="18"/>
              </w:rPr>
              <w:t>Beginner-Friendly Choice</w:t>
            </w:r>
            <w:r>
              <w:br w:type="textWrapping"/>
            </w:r>
            <w:r>
              <w:rPr>
                <w:rFonts w:ascii="Aptos" w:hAnsi="Aptos"/>
                <w:b/>
                <w:color w:val="0B2748"/>
                <w:sz w:val="18"/>
              </w:rPr>
              <w:t>Use any one: Power BI, Looker Studio, Tableau Public or Canva. If login/install is difficult, Canva dashboard mockup is acceptable. If data connection is possible, Power BI/Looker Studio/Tableau Public is stronger.</w:t>
            </w:r>
          </w:p>
        </w:tc>
      </w:tr>
      <w:tr w14:paraId="6F74B16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wAfter w:w="2" w:type="dxa"/>
          <w:cantSplit/>
          <w:jc w:val="center"/>
        </w:trPr>
        <w:tc>
          <w:tcPr>
            <w:tcW w:w="691" w:type="dxa"/>
            <w:shd w:val="clear" w:color="auto" w:fill="0B2748"/>
            <w:tcMar>
              <w:top w:w="85" w:type="dxa"/>
              <w:left w:w="120" w:type="dxa"/>
              <w:bottom w:w="85" w:type="dxa"/>
              <w:right w:w="120" w:type="dxa"/>
            </w:tcMar>
            <w:vAlign w:val="center"/>
          </w:tcPr>
          <w:p w14:paraId="7C92B0EA">
            <w:pPr>
              <w:spacing w:after="0" w:line="252" w:lineRule="auto"/>
              <w:jc w:val="center"/>
            </w:pPr>
            <w:r>
              <w:rPr>
                <w:rFonts w:ascii="Aptos" w:hAnsi="Aptos"/>
                <w:b/>
                <w:color w:val="FFFFFF"/>
                <w:sz w:val="16"/>
              </w:rPr>
              <w:t>No.</w:t>
            </w:r>
          </w:p>
        </w:tc>
        <w:tc>
          <w:tcPr>
            <w:tcW w:w="2951" w:type="dxa"/>
            <w:gridSpan w:val="2"/>
            <w:shd w:val="clear" w:color="auto" w:fill="0B2748"/>
            <w:tcMar>
              <w:top w:w="85" w:type="dxa"/>
              <w:left w:w="120" w:type="dxa"/>
              <w:bottom w:w="85" w:type="dxa"/>
              <w:right w:w="120" w:type="dxa"/>
            </w:tcMar>
            <w:vAlign w:val="center"/>
          </w:tcPr>
          <w:p w14:paraId="12BC0B91">
            <w:pPr>
              <w:spacing w:after="0" w:line="252" w:lineRule="auto"/>
              <w:jc w:val="center"/>
            </w:pPr>
            <w:r>
              <w:rPr>
                <w:rFonts w:ascii="Aptos" w:hAnsi="Aptos"/>
                <w:b/>
                <w:color w:val="FFFFFF"/>
                <w:sz w:val="16"/>
              </w:rPr>
              <w:t>Perform</w:t>
            </w:r>
          </w:p>
        </w:tc>
        <w:tc>
          <w:tcPr>
            <w:tcW w:w="3384" w:type="dxa"/>
            <w:gridSpan w:val="3"/>
            <w:shd w:val="clear" w:color="auto" w:fill="0B2748"/>
            <w:tcMar>
              <w:top w:w="85" w:type="dxa"/>
              <w:left w:w="120" w:type="dxa"/>
              <w:bottom w:w="85" w:type="dxa"/>
              <w:right w:w="120" w:type="dxa"/>
            </w:tcMar>
            <w:vAlign w:val="center"/>
          </w:tcPr>
          <w:p w14:paraId="6532A891">
            <w:pPr>
              <w:spacing w:after="0" w:line="252" w:lineRule="auto"/>
              <w:jc w:val="center"/>
            </w:pPr>
            <w:r>
              <w:rPr>
                <w:rFonts w:ascii="Aptos" w:hAnsi="Aptos"/>
                <w:b/>
                <w:color w:val="FFFFFF"/>
                <w:sz w:val="16"/>
              </w:rPr>
              <w:t>Observe / Decide</w:t>
            </w:r>
          </w:p>
        </w:tc>
        <w:tc>
          <w:tcPr>
            <w:tcW w:w="2548" w:type="dxa"/>
            <w:shd w:val="clear" w:color="auto" w:fill="0B2748"/>
            <w:tcMar>
              <w:top w:w="85" w:type="dxa"/>
              <w:left w:w="120" w:type="dxa"/>
              <w:bottom w:w="85" w:type="dxa"/>
              <w:right w:w="120" w:type="dxa"/>
            </w:tcMar>
            <w:vAlign w:val="center"/>
          </w:tcPr>
          <w:p w14:paraId="4C32A03D">
            <w:pPr>
              <w:spacing w:after="0" w:line="252" w:lineRule="auto"/>
              <w:jc w:val="center"/>
            </w:pPr>
            <w:r>
              <w:rPr>
                <w:rFonts w:ascii="Aptos" w:hAnsi="Aptos"/>
                <w:b/>
                <w:color w:val="FFFFFF"/>
                <w:sz w:val="16"/>
              </w:rPr>
              <w:t>Record in Workbook</w:t>
            </w:r>
          </w:p>
        </w:tc>
      </w:tr>
      <w:tr w14:paraId="7364579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wAfter w:w="2" w:type="dxa"/>
          <w:cantSplit/>
          <w:jc w:val="center"/>
        </w:trPr>
        <w:tc>
          <w:tcPr>
            <w:tcW w:w="691" w:type="dxa"/>
            <w:shd w:val="clear" w:color="auto" w:fill="EAF4FF"/>
            <w:tcMar>
              <w:top w:w="85" w:type="dxa"/>
              <w:left w:w="120" w:type="dxa"/>
              <w:bottom w:w="85" w:type="dxa"/>
              <w:right w:w="120" w:type="dxa"/>
            </w:tcMar>
            <w:vAlign w:val="center"/>
          </w:tcPr>
          <w:p w14:paraId="19065A94">
            <w:pPr>
              <w:spacing w:after="0" w:line="252" w:lineRule="auto"/>
              <w:jc w:val="center"/>
            </w:pPr>
            <w:r>
              <w:rPr>
                <w:rFonts w:ascii="Aptos" w:hAnsi="Aptos"/>
                <w:b/>
                <w:color w:val="0B2748"/>
                <w:sz w:val="16"/>
              </w:rPr>
              <w:t>1</w:t>
            </w:r>
          </w:p>
        </w:tc>
        <w:tc>
          <w:tcPr>
            <w:tcW w:w="2951" w:type="dxa"/>
            <w:gridSpan w:val="2"/>
            <w:tcMar>
              <w:top w:w="85" w:type="dxa"/>
              <w:left w:w="120" w:type="dxa"/>
              <w:bottom w:w="85" w:type="dxa"/>
              <w:right w:w="120" w:type="dxa"/>
            </w:tcMar>
            <w:vAlign w:val="center"/>
          </w:tcPr>
          <w:p w14:paraId="0B930875">
            <w:pPr>
              <w:spacing w:after="0" w:line="252" w:lineRule="auto"/>
              <w:jc w:val="left"/>
            </w:pPr>
            <w:r>
              <w:rPr>
                <w:rFonts w:ascii="Aptos" w:hAnsi="Aptos"/>
                <w:b w:val="0"/>
                <w:color w:val="17212B"/>
                <w:sz w:val="16"/>
              </w:rPr>
              <w:t>Prepare a small sample dataset in Excel or Google Sheets with 10-20 rows.</w:t>
            </w:r>
          </w:p>
        </w:tc>
        <w:tc>
          <w:tcPr>
            <w:tcW w:w="3384" w:type="dxa"/>
            <w:gridSpan w:val="3"/>
            <w:tcMar>
              <w:top w:w="85" w:type="dxa"/>
              <w:left w:w="120" w:type="dxa"/>
              <w:bottom w:w="85" w:type="dxa"/>
              <w:right w:w="120" w:type="dxa"/>
            </w:tcMar>
            <w:vAlign w:val="center"/>
          </w:tcPr>
          <w:p w14:paraId="64927909">
            <w:pPr>
              <w:spacing w:after="0" w:line="252" w:lineRule="auto"/>
              <w:jc w:val="left"/>
            </w:pPr>
            <w:r>
              <w:rPr>
                <w:rFonts w:ascii="Aptos" w:hAnsi="Aptos"/>
                <w:b w:val="0"/>
                <w:color w:val="17212B"/>
                <w:sz w:val="16"/>
              </w:rPr>
              <w:t>Columns should match your scenario. Example: timestamp, user/location, event type, value, status, risk level.</w:t>
            </w:r>
          </w:p>
        </w:tc>
        <w:tc>
          <w:tcPr>
            <w:tcW w:w="2548" w:type="dxa"/>
            <w:tcMar>
              <w:top w:w="85" w:type="dxa"/>
              <w:left w:w="120" w:type="dxa"/>
              <w:bottom w:w="85" w:type="dxa"/>
              <w:right w:w="120" w:type="dxa"/>
            </w:tcMar>
            <w:vAlign w:val="center"/>
          </w:tcPr>
          <w:p w14:paraId="3A6D8E00">
            <w:pPr>
              <w:spacing w:after="0" w:line="252" w:lineRule="auto"/>
              <w:jc w:val="left"/>
            </w:pPr>
            <w:r>
              <w:rPr>
                <w:rFonts w:ascii="Aptos" w:hAnsi="Aptos"/>
                <w:b w:val="0"/>
                <w:color w:val="17212B"/>
                <w:sz w:val="16"/>
              </w:rPr>
              <w:t>Paste column names.</w:t>
            </w:r>
          </w:p>
        </w:tc>
      </w:tr>
      <w:tr w14:paraId="14B3874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wAfter w:w="2" w:type="dxa"/>
          <w:cantSplit/>
          <w:jc w:val="center"/>
        </w:trPr>
        <w:tc>
          <w:tcPr>
            <w:tcW w:w="691" w:type="dxa"/>
            <w:shd w:val="clear" w:color="auto" w:fill="EAF4FF"/>
            <w:tcMar>
              <w:top w:w="85" w:type="dxa"/>
              <w:left w:w="120" w:type="dxa"/>
              <w:bottom w:w="85" w:type="dxa"/>
              <w:right w:w="120" w:type="dxa"/>
            </w:tcMar>
            <w:vAlign w:val="center"/>
          </w:tcPr>
          <w:p w14:paraId="131A8084">
            <w:pPr>
              <w:spacing w:after="0" w:line="252" w:lineRule="auto"/>
              <w:jc w:val="center"/>
            </w:pPr>
            <w:r>
              <w:rPr>
                <w:rFonts w:ascii="Aptos" w:hAnsi="Aptos"/>
                <w:b/>
                <w:color w:val="0B2748"/>
                <w:sz w:val="16"/>
              </w:rPr>
              <w:t>2</w:t>
            </w:r>
          </w:p>
        </w:tc>
        <w:tc>
          <w:tcPr>
            <w:tcW w:w="2951" w:type="dxa"/>
            <w:gridSpan w:val="2"/>
            <w:tcMar>
              <w:top w:w="85" w:type="dxa"/>
              <w:left w:w="120" w:type="dxa"/>
              <w:bottom w:w="85" w:type="dxa"/>
              <w:right w:w="120" w:type="dxa"/>
            </w:tcMar>
            <w:vAlign w:val="center"/>
          </w:tcPr>
          <w:p w14:paraId="1D04A655">
            <w:pPr>
              <w:spacing w:after="0" w:line="252" w:lineRule="auto"/>
              <w:jc w:val="left"/>
            </w:pPr>
            <w:r>
              <w:rPr>
                <w:rFonts w:ascii="Aptos" w:hAnsi="Aptos"/>
                <w:b w:val="0"/>
                <w:color w:val="17212B"/>
                <w:sz w:val="16"/>
              </w:rPr>
              <w:t>Choose the dashboard tool.</w:t>
            </w:r>
          </w:p>
        </w:tc>
        <w:tc>
          <w:tcPr>
            <w:tcW w:w="3384" w:type="dxa"/>
            <w:gridSpan w:val="3"/>
            <w:tcMar>
              <w:top w:w="85" w:type="dxa"/>
              <w:left w:w="120" w:type="dxa"/>
              <w:bottom w:w="85" w:type="dxa"/>
              <w:right w:w="120" w:type="dxa"/>
            </w:tcMar>
            <w:vAlign w:val="center"/>
          </w:tcPr>
          <w:p w14:paraId="43DC96D3">
            <w:pPr>
              <w:spacing w:after="0" w:line="252" w:lineRule="auto"/>
              <w:jc w:val="left"/>
            </w:pPr>
            <w:r>
              <w:rPr>
                <w:rFonts w:ascii="Aptos" w:hAnsi="Aptos"/>
                <w:b w:val="0"/>
                <w:color w:val="17212B"/>
                <w:sz w:val="16"/>
              </w:rPr>
              <w:t>Power BI/Tableau/Looker are analytics tools; Canva is acceptable for visual mockup when live data connection is blocked.</w:t>
            </w:r>
          </w:p>
        </w:tc>
        <w:tc>
          <w:tcPr>
            <w:tcW w:w="2548" w:type="dxa"/>
            <w:tcMar>
              <w:top w:w="85" w:type="dxa"/>
              <w:left w:w="120" w:type="dxa"/>
              <w:bottom w:w="85" w:type="dxa"/>
              <w:right w:w="120" w:type="dxa"/>
            </w:tcMar>
            <w:vAlign w:val="center"/>
          </w:tcPr>
          <w:p w14:paraId="64424DBA">
            <w:pPr>
              <w:spacing w:after="0" w:line="252" w:lineRule="auto"/>
              <w:jc w:val="left"/>
            </w:pPr>
            <w:r>
              <w:rPr>
                <w:rFonts w:ascii="Aptos" w:hAnsi="Aptos"/>
                <w:b w:val="0"/>
                <w:color w:val="17212B"/>
                <w:sz w:val="16"/>
              </w:rPr>
              <w:t>Write chosen tool and reason.</w:t>
            </w:r>
          </w:p>
        </w:tc>
      </w:tr>
      <w:tr w14:paraId="64185F4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wAfter w:w="2" w:type="dxa"/>
          <w:cantSplit/>
          <w:jc w:val="center"/>
        </w:trPr>
        <w:tc>
          <w:tcPr>
            <w:tcW w:w="691" w:type="dxa"/>
            <w:shd w:val="clear" w:color="auto" w:fill="EAF4FF"/>
            <w:tcMar>
              <w:top w:w="85" w:type="dxa"/>
              <w:left w:w="120" w:type="dxa"/>
              <w:bottom w:w="85" w:type="dxa"/>
              <w:right w:w="120" w:type="dxa"/>
            </w:tcMar>
            <w:vAlign w:val="center"/>
          </w:tcPr>
          <w:p w14:paraId="6D96C79E">
            <w:pPr>
              <w:spacing w:after="0" w:line="252" w:lineRule="auto"/>
              <w:jc w:val="center"/>
            </w:pPr>
            <w:r>
              <w:rPr>
                <w:rFonts w:ascii="Aptos" w:hAnsi="Aptos"/>
                <w:b/>
                <w:color w:val="0B2748"/>
                <w:sz w:val="16"/>
              </w:rPr>
              <w:t>3</w:t>
            </w:r>
          </w:p>
        </w:tc>
        <w:tc>
          <w:tcPr>
            <w:tcW w:w="2951" w:type="dxa"/>
            <w:gridSpan w:val="2"/>
            <w:tcMar>
              <w:top w:w="85" w:type="dxa"/>
              <w:left w:w="120" w:type="dxa"/>
              <w:bottom w:w="85" w:type="dxa"/>
              <w:right w:w="120" w:type="dxa"/>
            </w:tcMar>
            <w:vAlign w:val="center"/>
          </w:tcPr>
          <w:p w14:paraId="054B7B51">
            <w:pPr>
              <w:spacing w:after="0" w:line="252" w:lineRule="auto"/>
              <w:jc w:val="left"/>
            </w:pPr>
            <w:r>
              <w:rPr>
                <w:rFonts w:ascii="Aptos" w:hAnsi="Aptos"/>
                <w:b w:val="0"/>
                <w:color w:val="17212B"/>
                <w:sz w:val="16"/>
              </w:rPr>
              <w:t>Import or recreate the sample data.</w:t>
            </w:r>
          </w:p>
        </w:tc>
        <w:tc>
          <w:tcPr>
            <w:tcW w:w="3384" w:type="dxa"/>
            <w:gridSpan w:val="3"/>
            <w:tcMar>
              <w:top w:w="85" w:type="dxa"/>
              <w:left w:w="120" w:type="dxa"/>
              <w:bottom w:w="85" w:type="dxa"/>
              <w:right w:w="120" w:type="dxa"/>
            </w:tcMar>
            <w:vAlign w:val="center"/>
          </w:tcPr>
          <w:p w14:paraId="61AEA2AE">
            <w:pPr>
              <w:spacing w:after="0" w:line="252" w:lineRule="auto"/>
              <w:jc w:val="left"/>
            </w:pPr>
            <w:r>
              <w:rPr>
                <w:rFonts w:ascii="Aptos" w:hAnsi="Aptos"/>
                <w:b w:val="0"/>
                <w:color w:val="17212B"/>
                <w:sz w:val="16"/>
              </w:rPr>
              <w:t>In Power BI/Looker/Tableau, connect data. In Canva, manually create charts from sample values.</w:t>
            </w:r>
          </w:p>
        </w:tc>
        <w:tc>
          <w:tcPr>
            <w:tcW w:w="2548" w:type="dxa"/>
            <w:tcMar>
              <w:top w:w="85" w:type="dxa"/>
              <w:left w:w="120" w:type="dxa"/>
              <w:bottom w:w="85" w:type="dxa"/>
              <w:right w:w="120" w:type="dxa"/>
            </w:tcMar>
            <w:vAlign w:val="center"/>
          </w:tcPr>
          <w:p w14:paraId="275A1120">
            <w:pPr>
              <w:spacing w:after="0" w:line="252" w:lineRule="auto"/>
              <w:jc w:val="left"/>
            </w:pPr>
            <w:r>
              <w:rPr>
                <w:rFonts w:ascii="Aptos" w:hAnsi="Aptos"/>
                <w:b w:val="0"/>
                <w:color w:val="17212B"/>
                <w:sz w:val="16"/>
              </w:rPr>
              <w:t>Paste screenshot of data/chart setup.</w:t>
            </w:r>
          </w:p>
        </w:tc>
      </w:tr>
      <w:tr w14:paraId="3A3BE5E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wAfter w:w="2" w:type="dxa"/>
          <w:cantSplit/>
          <w:jc w:val="center"/>
        </w:trPr>
        <w:tc>
          <w:tcPr>
            <w:tcW w:w="691" w:type="dxa"/>
            <w:shd w:val="clear" w:color="auto" w:fill="EAF4FF"/>
            <w:tcMar>
              <w:top w:w="85" w:type="dxa"/>
              <w:left w:w="120" w:type="dxa"/>
              <w:bottom w:w="85" w:type="dxa"/>
              <w:right w:w="120" w:type="dxa"/>
            </w:tcMar>
            <w:vAlign w:val="center"/>
          </w:tcPr>
          <w:p w14:paraId="2E67F095">
            <w:pPr>
              <w:spacing w:after="0" w:line="252" w:lineRule="auto"/>
              <w:jc w:val="center"/>
            </w:pPr>
            <w:r>
              <w:rPr>
                <w:rFonts w:ascii="Aptos" w:hAnsi="Aptos"/>
                <w:b/>
                <w:color w:val="0B2748"/>
                <w:sz w:val="16"/>
              </w:rPr>
              <w:t>4</w:t>
            </w:r>
          </w:p>
        </w:tc>
        <w:tc>
          <w:tcPr>
            <w:tcW w:w="2951" w:type="dxa"/>
            <w:gridSpan w:val="2"/>
            <w:tcMar>
              <w:top w:w="85" w:type="dxa"/>
              <w:left w:w="120" w:type="dxa"/>
              <w:bottom w:w="85" w:type="dxa"/>
              <w:right w:w="120" w:type="dxa"/>
            </w:tcMar>
            <w:vAlign w:val="center"/>
          </w:tcPr>
          <w:p w14:paraId="08C742E1">
            <w:pPr>
              <w:spacing w:after="0" w:line="252" w:lineRule="auto"/>
              <w:jc w:val="left"/>
            </w:pPr>
            <w:r>
              <w:rPr>
                <w:rFonts w:ascii="Aptos" w:hAnsi="Aptos"/>
                <w:b w:val="0"/>
                <w:color w:val="17212B"/>
                <w:sz w:val="16"/>
              </w:rPr>
              <w:t>Create at least three visual elements.</w:t>
            </w:r>
          </w:p>
        </w:tc>
        <w:tc>
          <w:tcPr>
            <w:tcW w:w="3384" w:type="dxa"/>
            <w:gridSpan w:val="3"/>
            <w:tcMar>
              <w:top w:w="85" w:type="dxa"/>
              <w:left w:w="120" w:type="dxa"/>
              <w:bottom w:w="85" w:type="dxa"/>
              <w:right w:w="120" w:type="dxa"/>
            </w:tcMar>
            <w:vAlign w:val="center"/>
          </w:tcPr>
          <w:p w14:paraId="5DDD3580">
            <w:pPr>
              <w:spacing w:after="0" w:line="252" w:lineRule="auto"/>
              <w:jc w:val="left"/>
            </w:pPr>
            <w:r>
              <w:rPr>
                <w:rFonts w:ascii="Aptos" w:hAnsi="Aptos"/>
                <w:b w:val="0"/>
                <w:color w:val="17212B"/>
                <w:sz w:val="16"/>
              </w:rPr>
              <w:t>Use KPI card, bar chart, line chart, table, map, alert count or pie/donut chart as appropriate.</w:t>
            </w:r>
          </w:p>
        </w:tc>
        <w:tc>
          <w:tcPr>
            <w:tcW w:w="2548" w:type="dxa"/>
            <w:tcMar>
              <w:top w:w="85" w:type="dxa"/>
              <w:left w:w="120" w:type="dxa"/>
              <w:bottom w:w="85" w:type="dxa"/>
              <w:right w:w="120" w:type="dxa"/>
            </w:tcMar>
            <w:vAlign w:val="center"/>
          </w:tcPr>
          <w:p w14:paraId="223E068A">
            <w:pPr>
              <w:spacing w:after="0" w:line="252" w:lineRule="auto"/>
              <w:jc w:val="left"/>
            </w:pPr>
            <w:r>
              <w:rPr>
                <w:rFonts w:ascii="Aptos" w:hAnsi="Aptos"/>
                <w:b w:val="0"/>
                <w:color w:val="17212B"/>
                <w:sz w:val="16"/>
              </w:rPr>
              <w:t>List the visuals.</w:t>
            </w:r>
          </w:p>
        </w:tc>
      </w:tr>
      <w:tr w14:paraId="4CAC654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wAfter w:w="2" w:type="dxa"/>
          <w:cantSplit/>
          <w:jc w:val="center"/>
        </w:trPr>
        <w:tc>
          <w:tcPr>
            <w:tcW w:w="691" w:type="dxa"/>
            <w:shd w:val="clear" w:color="auto" w:fill="EAF4FF"/>
            <w:tcMar>
              <w:top w:w="85" w:type="dxa"/>
              <w:left w:w="120" w:type="dxa"/>
              <w:bottom w:w="85" w:type="dxa"/>
              <w:right w:w="120" w:type="dxa"/>
            </w:tcMar>
            <w:vAlign w:val="center"/>
          </w:tcPr>
          <w:p w14:paraId="7FA9141C">
            <w:pPr>
              <w:spacing w:after="0" w:line="252" w:lineRule="auto"/>
              <w:jc w:val="center"/>
            </w:pPr>
            <w:r>
              <w:rPr>
                <w:rFonts w:ascii="Aptos" w:hAnsi="Aptos"/>
                <w:b/>
                <w:color w:val="0B2748"/>
                <w:sz w:val="16"/>
              </w:rPr>
              <w:t>5</w:t>
            </w:r>
          </w:p>
        </w:tc>
        <w:tc>
          <w:tcPr>
            <w:tcW w:w="2951" w:type="dxa"/>
            <w:gridSpan w:val="2"/>
            <w:tcMar>
              <w:top w:w="85" w:type="dxa"/>
              <w:left w:w="120" w:type="dxa"/>
              <w:bottom w:w="85" w:type="dxa"/>
              <w:right w:w="120" w:type="dxa"/>
            </w:tcMar>
            <w:vAlign w:val="center"/>
          </w:tcPr>
          <w:p w14:paraId="024F3CA7">
            <w:pPr>
              <w:spacing w:after="0" w:line="252" w:lineRule="auto"/>
              <w:jc w:val="left"/>
            </w:pPr>
            <w:r>
              <w:rPr>
                <w:rFonts w:ascii="Aptos" w:hAnsi="Aptos"/>
                <w:b w:val="0"/>
                <w:color w:val="17212B"/>
                <w:sz w:val="16"/>
              </w:rPr>
              <w:t>Add decision labels.</w:t>
            </w:r>
          </w:p>
        </w:tc>
        <w:tc>
          <w:tcPr>
            <w:tcW w:w="3384" w:type="dxa"/>
            <w:gridSpan w:val="3"/>
            <w:tcMar>
              <w:top w:w="85" w:type="dxa"/>
              <w:left w:w="120" w:type="dxa"/>
              <w:bottom w:w="85" w:type="dxa"/>
              <w:right w:w="120" w:type="dxa"/>
            </w:tcMar>
            <w:vAlign w:val="center"/>
          </w:tcPr>
          <w:p w14:paraId="65F9FFDC">
            <w:pPr>
              <w:spacing w:after="0" w:line="252" w:lineRule="auto"/>
              <w:jc w:val="left"/>
            </w:pPr>
            <w:r>
              <w:rPr>
                <w:rFonts w:ascii="Aptos" w:hAnsi="Aptos"/>
                <w:b w:val="0"/>
                <w:color w:val="17212B"/>
                <w:sz w:val="16"/>
              </w:rPr>
              <w:t>A dashboard is useful only if it supports a decision: allocate beds, detect fraud, reroute buses, restock products, warn farmers.</w:t>
            </w:r>
          </w:p>
        </w:tc>
        <w:tc>
          <w:tcPr>
            <w:tcW w:w="2548" w:type="dxa"/>
            <w:tcMar>
              <w:top w:w="85" w:type="dxa"/>
              <w:left w:w="120" w:type="dxa"/>
              <w:bottom w:w="85" w:type="dxa"/>
              <w:right w:w="120" w:type="dxa"/>
            </w:tcMar>
            <w:vAlign w:val="center"/>
          </w:tcPr>
          <w:p w14:paraId="34BBAA88">
            <w:pPr>
              <w:spacing w:after="0" w:line="252" w:lineRule="auto"/>
              <w:jc w:val="left"/>
            </w:pPr>
            <w:r>
              <w:rPr>
                <w:rFonts w:ascii="Aptos" w:hAnsi="Aptos"/>
                <w:b w:val="0"/>
                <w:color w:val="17212B"/>
                <w:sz w:val="16"/>
              </w:rPr>
              <w:t>Write decision supported by each visual.</w:t>
            </w:r>
          </w:p>
        </w:tc>
      </w:tr>
      <w:tr w14:paraId="1382A7E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gridAfter w:val="1"/>
          <w:wAfter w:w="2" w:type="dxa"/>
          <w:cantSplit/>
          <w:jc w:val="center"/>
        </w:trPr>
        <w:tc>
          <w:tcPr>
            <w:tcW w:w="691" w:type="dxa"/>
            <w:shd w:val="clear" w:color="auto" w:fill="EAF4FF"/>
            <w:tcMar>
              <w:top w:w="85" w:type="dxa"/>
              <w:left w:w="120" w:type="dxa"/>
              <w:bottom w:w="85" w:type="dxa"/>
              <w:right w:w="120" w:type="dxa"/>
            </w:tcMar>
            <w:vAlign w:val="center"/>
          </w:tcPr>
          <w:p w14:paraId="142139DB">
            <w:pPr>
              <w:spacing w:after="0" w:line="252" w:lineRule="auto"/>
              <w:jc w:val="center"/>
            </w:pPr>
            <w:r>
              <w:rPr>
                <w:rFonts w:ascii="Aptos" w:hAnsi="Aptos"/>
                <w:b/>
                <w:color w:val="0B2748"/>
                <w:sz w:val="16"/>
              </w:rPr>
              <w:t>6</w:t>
            </w:r>
          </w:p>
        </w:tc>
        <w:tc>
          <w:tcPr>
            <w:tcW w:w="2951" w:type="dxa"/>
            <w:gridSpan w:val="2"/>
            <w:tcMar>
              <w:top w:w="85" w:type="dxa"/>
              <w:left w:w="120" w:type="dxa"/>
              <w:bottom w:w="85" w:type="dxa"/>
              <w:right w:w="120" w:type="dxa"/>
            </w:tcMar>
            <w:vAlign w:val="center"/>
          </w:tcPr>
          <w:p w14:paraId="38B9E618">
            <w:pPr>
              <w:spacing w:after="0" w:line="252" w:lineRule="auto"/>
              <w:jc w:val="left"/>
            </w:pPr>
            <w:r>
              <w:rPr>
                <w:rFonts w:ascii="Aptos" w:hAnsi="Aptos"/>
                <w:b w:val="0"/>
                <w:color w:val="17212B"/>
                <w:sz w:val="16"/>
              </w:rPr>
              <w:t>Export/share screenshot.</w:t>
            </w:r>
          </w:p>
        </w:tc>
        <w:tc>
          <w:tcPr>
            <w:tcW w:w="3384" w:type="dxa"/>
            <w:gridSpan w:val="3"/>
            <w:tcMar>
              <w:top w:w="85" w:type="dxa"/>
              <w:left w:w="120" w:type="dxa"/>
              <w:bottom w:w="85" w:type="dxa"/>
              <w:right w:w="120" w:type="dxa"/>
            </w:tcMar>
            <w:vAlign w:val="center"/>
          </w:tcPr>
          <w:p w14:paraId="70916467">
            <w:pPr>
              <w:spacing w:after="0" w:line="252" w:lineRule="auto"/>
              <w:jc w:val="left"/>
            </w:pPr>
            <w:r>
              <w:rPr>
                <w:rFonts w:ascii="Aptos" w:hAnsi="Aptos"/>
                <w:b w:val="0"/>
                <w:color w:val="17212B"/>
                <w:sz w:val="16"/>
              </w:rPr>
              <w:t>Paste the final dashboard screenshot or public/report link if available.</w:t>
            </w:r>
          </w:p>
        </w:tc>
        <w:tc>
          <w:tcPr>
            <w:tcW w:w="2548" w:type="dxa"/>
            <w:tcMar>
              <w:top w:w="85" w:type="dxa"/>
              <w:left w:w="120" w:type="dxa"/>
              <w:bottom w:w="85" w:type="dxa"/>
              <w:right w:w="120" w:type="dxa"/>
            </w:tcMar>
            <w:vAlign w:val="center"/>
          </w:tcPr>
          <w:p w14:paraId="304BA337">
            <w:pPr>
              <w:spacing w:after="0" w:line="252" w:lineRule="auto"/>
              <w:jc w:val="left"/>
            </w:pPr>
            <w:r>
              <w:rPr>
                <w:rFonts w:ascii="Aptos" w:hAnsi="Aptos"/>
                <w:b w:val="0"/>
                <w:color w:val="17212B"/>
                <w:sz w:val="16"/>
              </w:rPr>
              <w:t>Paste evidence.</w:t>
            </w:r>
          </w:p>
        </w:tc>
      </w:tr>
      <w:tr w14:paraId="420065F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3024" w:type="dxa"/>
            <w:gridSpan w:val="2"/>
            <w:shd w:val="clear" w:color="auto" w:fill="0B2748"/>
            <w:tcMar>
              <w:top w:w="85" w:type="dxa"/>
              <w:left w:w="120" w:type="dxa"/>
              <w:bottom w:w="85" w:type="dxa"/>
              <w:right w:w="120" w:type="dxa"/>
            </w:tcMar>
            <w:vAlign w:val="center"/>
          </w:tcPr>
          <w:p w14:paraId="17724717">
            <w:pPr>
              <w:keepNext w:val="0"/>
              <w:keepLines w:val="0"/>
              <w:widowControl/>
              <w:suppressLineNumbers w:val="0"/>
              <w:jc w:val="center"/>
              <w:rPr>
                <w:rFonts w:hint="default" w:ascii="Calibri" w:hAnsi="Calibri" w:cs="Calibri"/>
                <w:sz w:val="18"/>
                <w:szCs w:val="18"/>
              </w:rPr>
            </w:pPr>
            <w:r>
              <w:rPr>
                <w:rFonts w:hint="default" w:ascii="Calibri" w:hAnsi="Calibri" w:eastAsia="SimSun" w:cs="Calibri"/>
                <w:b/>
                <w:bCs/>
                <w:kern w:val="0"/>
                <w:sz w:val="22"/>
                <w:szCs w:val="22"/>
                <w:lang w:val="en-US" w:eastAsia="zh-CN" w:bidi="ar"/>
              </w:rPr>
              <w:t>Visual Element</w:t>
            </w:r>
          </w:p>
        </w:tc>
        <w:tc>
          <w:tcPr>
            <w:tcW w:w="3888" w:type="dxa"/>
            <w:gridSpan w:val="3"/>
            <w:shd w:val="clear" w:color="auto" w:fill="0B2748"/>
            <w:tcMar>
              <w:top w:w="85" w:type="dxa"/>
              <w:left w:w="120" w:type="dxa"/>
              <w:bottom w:w="85" w:type="dxa"/>
              <w:right w:w="120" w:type="dxa"/>
            </w:tcMar>
            <w:vAlign w:val="center"/>
          </w:tcPr>
          <w:p w14:paraId="67C3E01A">
            <w:pPr>
              <w:keepNext w:val="0"/>
              <w:keepLines w:val="0"/>
              <w:widowControl/>
              <w:suppressLineNumbers w:val="0"/>
              <w:jc w:val="center"/>
              <w:rPr>
                <w:rFonts w:hint="default" w:ascii="Calibri" w:hAnsi="Calibri" w:cs="Calibri"/>
                <w:sz w:val="18"/>
                <w:szCs w:val="18"/>
              </w:rPr>
            </w:pPr>
            <w:r>
              <w:rPr>
                <w:rFonts w:hint="default" w:ascii="Calibri" w:hAnsi="Calibri" w:eastAsia="SimSun" w:cs="Calibri"/>
                <w:b/>
                <w:bCs/>
                <w:kern w:val="0"/>
                <w:sz w:val="22"/>
                <w:szCs w:val="22"/>
                <w:lang w:val="en-US" w:eastAsia="zh-CN" w:bidi="ar"/>
              </w:rPr>
              <w:t>Metric Shown</w:t>
            </w:r>
          </w:p>
        </w:tc>
        <w:tc>
          <w:tcPr>
            <w:tcW w:w="2664" w:type="dxa"/>
            <w:gridSpan w:val="3"/>
            <w:shd w:val="clear" w:color="auto" w:fill="0B2748"/>
            <w:tcMar>
              <w:top w:w="85" w:type="dxa"/>
              <w:left w:w="120" w:type="dxa"/>
              <w:bottom w:w="85" w:type="dxa"/>
              <w:right w:w="120" w:type="dxa"/>
            </w:tcMar>
            <w:vAlign w:val="center"/>
          </w:tcPr>
          <w:p w14:paraId="7A7C4239">
            <w:pPr>
              <w:keepNext w:val="0"/>
              <w:keepLines w:val="0"/>
              <w:widowControl/>
              <w:suppressLineNumbers w:val="0"/>
              <w:jc w:val="center"/>
              <w:rPr>
                <w:rFonts w:hint="default" w:ascii="Calibri" w:hAnsi="Calibri" w:cs="Calibri"/>
                <w:sz w:val="18"/>
                <w:szCs w:val="18"/>
              </w:rPr>
            </w:pPr>
            <w:r>
              <w:rPr>
                <w:rFonts w:hint="default" w:ascii="Calibri" w:hAnsi="Calibri" w:eastAsia="SimSun" w:cs="Calibri"/>
                <w:b/>
                <w:bCs/>
                <w:kern w:val="0"/>
                <w:sz w:val="22"/>
                <w:szCs w:val="22"/>
                <w:lang w:val="en-US" w:eastAsia="zh-CN" w:bidi="ar"/>
              </w:rPr>
              <w:t>Decision Supported</w:t>
            </w:r>
          </w:p>
        </w:tc>
      </w:tr>
      <w:tr w14:paraId="12C771C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3024" w:type="dxa"/>
            <w:gridSpan w:val="2"/>
            <w:shd w:val="clear" w:color="auto" w:fill="FFFFFF"/>
            <w:tcMar>
              <w:top w:w="85" w:type="dxa"/>
              <w:left w:w="120" w:type="dxa"/>
              <w:bottom w:w="85" w:type="dxa"/>
              <w:right w:w="120" w:type="dxa"/>
            </w:tcMar>
            <w:vAlign w:val="center"/>
          </w:tcPr>
          <w:p w14:paraId="256EB0CE">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KPI Cards</w:t>
            </w:r>
          </w:p>
        </w:tc>
        <w:tc>
          <w:tcPr>
            <w:tcW w:w="3888" w:type="dxa"/>
            <w:gridSpan w:val="3"/>
            <w:shd w:val="clear" w:color="auto" w:fill="FFFFFF"/>
            <w:tcMar>
              <w:top w:w="85" w:type="dxa"/>
              <w:left w:w="120" w:type="dxa"/>
              <w:bottom w:w="85" w:type="dxa"/>
              <w:right w:w="120" w:type="dxa"/>
            </w:tcMar>
            <w:vAlign w:val="center"/>
          </w:tcPr>
          <w:p w14:paraId="3A27F0D2">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Active ambulances, ETA, emergency cases</w:t>
            </w:r>
          </w:p>
        </w:tc>
        <w:tc>
          <w:tcPr>
            <w:tcW w:w="2664" w:type="dxa"/>
            <w:gridSpan w:val="3"/>
            <w:shd w:val="clear" w:color="auto" w:fill="FFFFFF"/>
            <w:tcMar>
              <w:top w:w="85" w:type="dxa"/>
              <w:left w:w="120" w:type="dxa"/>
              <w:bottom w:w="85" w:type="dxa"/>
              <w:right w:w="120" w:type="dxa"/>
            </w:tcMar>
            <w:vAlign w:val="center"/>
          </w:tcPr>
          <w:p w14:paraId="79801E5F">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Monitor current emergency situation</w:t>
            </w:r>
          </w:p>
        </w:tc>
      </w:tr>
      <w:tr w14:paraId="6B5F481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3024" w:type="dxa"/>
            <w:gridSpan w:val="2"/>
            <w:shd w:val="clear" w:color="auto" w:fill="FFFFFF"/>
            <w:tcMar>
              <w:top w:w="85" w:type="dxa"/>
              <w:left w:w="120" w:type="dxa"/>
              <w:bottom w:w="85" w:type="dxa"/>
              <w:right w:w="120" w:type="dxa"/>
            </w:tcMar>
            <w:vAlign w:val="center"/>
          </w:tcPr>
          <w:p w14:paraId="27C811CA">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Severity Bar Chart</w:t>
            </w:r>
          </w:p>
        </w:tc>
        <w:tc>
          <w:tcPr>
            <w:tcW w:w="3888" w:type="dxa"/>
            <w:gridSpan w:val="3"/>
            <w:shd w:val="clear" w:color="auto" w:fill="FFFFFF"/>
            <w:tcMar>
              <w:top w:w="85" w:type="dxa"/>
              <w:left w:w="120" w:type="dxa"/>
              <w:bottom w:w="85" w:type="dxa"/>
              <w:right w:w="120" w:type="dxa"/>
            </w:tcMar>
            <w:vAlign w:val="center"/>
          </w:tcPr>
          <w:p w14:paraId="6C5588F4">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Number of cases by severity</w:t>
            </w:r>
          </w:p>
        </w:tc>
        <w:tc>
          <w:tcPr>
            <w:tcW w:w="2664" w:type="dxa"/>
            <w:gridSpan w:val="3"/>
            <w:shd w:val="clear" w:color="auto" w:fill="FFFFFF"/>
            <w:tcMar>
              <w:top w:w="85" w:type="dxa"/>
              <w:left w:w="120" w:type="dxa"/>
              <w:bottom w:w="85" w:type="dxa"/>
              <w:right w:w="120" w:type="dxa"/>
            </w:tcMar>
            <w:vAlign w:val="center"/>
          </w:tcPr>
          <w:p w14:paraId="642072B9">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Prioritize critical cases</w:t>
            </w:r>
          </w:p>
        </w:tc>
      </w:tr>
      <w:tr w14:paraId="543C8D2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3024" w:type="dxa"/>
            <w:gridSpan w:val="2"/>
            <w:shd w:val="clear" w:color="auto" w:fill="FFFFFF"/>
            <w:tcMar>
              <w:top w:w="85" w:type="dxa"/>
              <w:left w:w="120" w:type="dxa"/>
              <w:bottom w:w="85" w:type="dxa"/>
              <w:right w:w="120" w:type="dxa"/>
            </w:tcMar>
            <w:vAlign w:val="center"/>
          </w:tcPr>
          <w:p w14:paraId="2FBD56DC">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ETA Line Chart</w:t>
            </w:r>
          </w:p>
        </w:tc>
        <w:tc>
          <w:tcPr>
            <w:tcW w:w="3888" w:type="dxa"/>
            <w:gridSpan w:val="3"/>
            <w:shd w:val="clear" w:color="auto" w:fill="FFFFFF"/>
            <w:tcMar>
              <w:top w:w="85" w:type="dxa"/>
              <w:left w:w="120" w:type="dxa"/>
              <w:bottom w:w="85" w:type="dxa"/>
              <w:right w:w="120" w:type="dxa"/>
            </w:tcMar>
            <w:vAlign w:val="center"/>
          </w:tcPr>
          <w:p w14:paraId="376BB432">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Ambulance ETA over time</w:t>
            </w:r>
          </w:p>
        </w:tc>
        <w:tc>
          <w:tcPr>
            <w:tcW w:w="2664" w:type="dxa"/>
            <w:gridSpan w:val="3"/>
            <w:shd w:val="clear" w:color="auto" w:fill="FFFFFF"/>
            <w:tcMar>
              <w:top w:w="85" w:type="dxa"/>
              <w:left w:w="120" w:type="dxa"/>
              <w:bottom w:w="85" w:type="dxa"/>
              <w:right w:w="120" w:type="dxa"/>
            </w:tcMar>
            <w:vAlign w:val="center"/>
          </w:tcPr>
          <w:p w14:paraId="7A8158A0">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Select faster dispatch options</w:t>
            </w:r>
          </w:p>
        </w:tc>
      </w:tr>
      <w:tr w14:paraId="46ADBA7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3024" w:type="dxa"/>
            <w:gridSpan w:val="2"/>
            <w:shd w:val="clear" w:color="auto" w:fill="FFFFFF"/>
            <w:tcMar>
              <w:top w:w="85" w:type="dxa"/>
              <w:left w:w="120" w:type="dxa"/>
              <w:bottom w:w="85" w:type="dxa"/>
              <w:right w:w="120" w:type="dxa"/>
            </w:tcMar>
            <w:vAlign w:val="center"/>
          </w:tcPr>
          <w:p w14:paraId="5ADE20DB">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Hospital Table</w:t>
            </w:r>
          </w:p>
        </w:tc>
        <w:tc>
          <w:tcPr>
            <w:tcW w:w="3888" w:type="dxa"/>
            <w:gridSpan w:val="3"/>
            <w:shd w:val="clear" w:color="auto" w:fill="FFFFFF"/>
            <w:tcMar>
              <w:top w:w="85" w:type="dxa"/>
              <w:left w:w="120" w:type="dxa"/>
              <w:bottom w:w="85" w:type="dxa"/>
              <w:right w:w="120" w:type="dxa"/>
            </w:tcMar>
            <w:vAlign w:val="center"/>
          </w:tcPr>
          <w:p w14:paraId="35F3D674">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Available beds</w:t>
            </w:r>
          </w:p>
        </w:tc>
        <w:tc>
          <w:tcPr>
            <w:tcW w:w="2664" w:type="dxa"/>
            <w:gridSpan w:val="3"/>
            <w:shd w:val="clear" w:color="auto" w:fill="FFFFFF"/>
            <w:tcMar>
              <w:top w:w="85" w:type="dxa"/>
              <w:left w:w="120" w:type="dxa"/>
              <w:bottom w:w="85" w:type="dxa"/>
              <w:right w:w="120" w:type="dxa"/>
            </w:tcMar>
            <w:vAlign w:val="center"/>
          </w:tcPr>
          <w:p w14:paraId="4123FB99">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Decide suitable hospital destination</w:t>
            </w:r>
          </w:p>
        </w:tc>
      </w:tr>
      <w:tr w14:paraId="0CED872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3024" w:type="dxa"/>
            <w:gridSpan w:val="2"/>
            <w:shd w:val="clear" w:color="auto" w:fill="FFFFFF"/>
            <w:tcMar>
              <w:top w:w="85" w:type="dxa"/>
              <w:left w:w="120" w:type="dxa"/>
              <w:bottom w:w="85" w:type="dxa"/>
              <w:right w:w="120" w:type="dxa"/>
            </w:tcMar>
            <w:vAlign w:val="center"/>
          </w:tcPr>
          <w:p w14:paraId="65E2A727">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KPI Cards</w:t>
            </w:r>
          </w:p>
        </w:tc>
        <w:tc>
          <w:tcPr>
            <w:tcW w:w="3888" w:type="dxa"/>
            <w:gridSpan w:val="3"/>
            <w:shd w:val="clear" w:color="auto" w:fill="FFFFFF"/>
            <w:tcMar>
              <w:top w:w="85" w:type="dxa"/>
              <w:left w:w="120" w:type="dxa"/>
              <w:bottom w:w="85" w:type="dxa"/>
              <w:right w:w="120" w:type="dxa"/>
            </w:tcMar>
            <w:vAlign w:val="center"/>
          </w:tcPr>
          <w:p w14:paraId="67F60893">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Active ambulances, ETA, emergency cases</w:t>
            </w:r>
          </w:p>
        </w:tc>
        <w:tc>
          <w:tcPr>
            <w:tcW w:w="2664" w:type="dxa"/>
            <w:gridSpan w:val="3"/>
            <w:shd w:val="clear" w:color="auto" w:fill="FFFFFF"/>
            <w:tcMar>
              <w:top w:w="85" w:type="dxa"/>
              <w:left w:w="120" w:type="dxa"/>
              <w:bottom w:w="85" w:type="dxa"/>
              <w:right w:w="120" w:type="dxa"/>
            </w:tcMar>
            <w:vAlign w:val="center"/>
          </w:tcPr>
          <w:p w14:paraId="0B2BC657">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Monitor current emergency situation</w:t>
            </w:r>
          </w:p>
        </w:tc>
      </w:tr>
      <w:tr w14:paraId="011393E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3024" w:type="dxa"/>
            <w:gridSpan w:val="2"/>
            <w:shd w:val="clear" w:color="auto" w:fill="0B2748"/>
            <w:tcMar>
              <w:top w:w="85" w:type="dxa"/>
              <w:left w:w="120" w:type="dxa"/>
              <w:bottom w:w="85" w:type="dxa"/>
              <w:right w:w="120" w:type="dxa"/>
            </w:tcMar>
            <w:vAlign w:val="center"/>
          </w:tcPr>
          <w:p w14:paraId="64FA95E6">
            <w:pPr>
              <w:keepNext w:val="0"/>
              <w:keepLines w:val="0"/>
              <w:widowControl/>
              <w:suppressLineNumbers w:val="0"/>
              <w:jc w:val="center"/>
              <w:rPr>
                <w:rFonts w:hint="default" w:ascii="Calibri" w:hAnsi="Calibri" w:cs="Calibri"/>
                <w:sz w:val="16"/>
                <w:szCs w:val="16"/>
              </w:rPr>
            </w:pPr>
            <w:r>
              <w:rPr>
                <w:rFonts w:hint="default" w:ascii="Calibri" w:hAnsi="Calibri" w:eastAsia="SimSun" w:cs="Calibri"/>
                <w:b/>
                <w:bCs/>
                <w:kern w:val="0"/>
                <w:sz w:val="21"/>
                <w:szCs w:val="21"/>
                <w:lang w:val="en-US" w:eastAsia="zh-CN" w:bidi="ar"/>
              </w:rPr>
              <w:t>Visual Element</w:t>
            </w:r>
          </w:p>
        </w:tc>
        <w:tc>
          <w:tcPr>
            <w:tcW w:w="3024" w:type="dxa"/>
            <w:gridSpan w:val="2"/>
            <w:shd w:val="clear" w:color="auto" w:fill="0B2748"/>
            <w:tcMar>
              <w:top w:w="85" w:type="dxa"/>
              <w:left w:w="120" w:type="dxa"/>
              <w:bottom w:w="85" w:type="dxa"/>
              <w:right w:w="120" w:type="dxa"/>
            </w:tcMar>
            <w:vAlign w:val="center"/>
          </w:tcPr>
          <w:p w14:paraId="0ACADA35">
            <w:pPr>
              <w:keepNext w:val="0"/>
              <w:keepLines w:val="0"/>
              <w:widowControl/>
              <w:suppressLineNumbers w:val="0"/>
              <w:jc w:val="center"/>
              <w:rPr>
                <w:rFonts w:hint="default" w:ascii="Calibri" w:hAnsi="Calibri" w:cs="Calibri"/>
                <w:sz w:val="16"/>
                <w:szCs w:val="16"/>
              </w:rPr>
            </w:pPr>
            <w:r>
              <w:rPr>
                <w:rFonts w:hint="default" w:ascii="Calibri" w:hAnsi="Calibri" w:eastAsia="SimSun" w:cs="Calibri"/>
                <w:b/>
                <w:bCs/>
                <w:kern w:val="0"/>
                <w:sz w:val="21"/>
                <w:szCs w:val="21"/>
                <w:lang w:val="en-US" w:eastAsia="zh-CN" w:bidi="ar"/>
              </w:rPr>
              <w:t>Metric Shown</w:t>
            </w:r>
          </w:p>
        </w:tc>
        <w:tc>
          <w:tcPr>
            <w:tcW w:w="3528" w:type="dxa"/>
            <w:gridSpan w:val="4"/>
            <w:shd w:val="clear" w:color="auto" w:fill="0B2748"/>
            <w:tcMar>
              <w:top w:w="85" w:type="dxa"/>
              <w:left w:w="120" w:type="dxa"/>
              <w:bottom w:w="85" w:type="dxa"/>
              <w:right w:w="120" w:type="dxa"/>
            </w:tcMar>
            <w:vAlign w:val="center"/>
          </w:tcPr>
          <w:p w14:paraId="77482FDD">
            <w:pPr>
              <w:keepNext w:val="0"/>
              <w:keepLines w:val="0"/>
              <w:widowControl/>
              <w:suppressLineNumbers w:val="0"/>
              <w:jc w:val="center"/>
              <w:rPr>
                <w:rFonts w:hint="default" w:ascii="Calibri" w:hAnsi="Calibri" w:cs="Calibri"/>
                <w:sz w:val="16"/>
                <w:szCs w:val="16"/>
              </w:rPr>
            </w:pPr>
            <w:r>
              <w:rPr>
                <w:rFonts w:hint="default" w:ascii="Calibri" w:hAnsi="Calibri" w:eastAsia="SimSun" w:cs="Calibri"/>
                <w:b/>
                <w:bCs/>
                <w:kern w:val="0"/>
                <w:sz w:val="21"/>
                <w:szCs w:val="21"/>
                <w:lang w:val="en-US" w:eastAsia="zh-CN" w:bidi="ar"/>
              </w:rPr>
              <w:t>Decision Supported</w:t>
            </w:r>
          </w:p>
        </w:tc>
      </w:tr>
      <w:tr w14:paraId="12C9CF1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3024" w:type="dxa"/>
            <w:gridSpan w:val="2"/>
            <w:shd w:val="clear" w:color="auto" w:fill="FFFFFF"/>
            <w:tcMar>
              <w:top w:w="85" w:type="dxa"/>
              <w:left w:w="120" w:type="dxa"/>
              <w:bottom w:w="85" w:type="dxa"/>
              <w:right w:w="120" w:type="dxa"/>
            </w:tcMar>
            <w:vAlign w:val="center"/>
          </w:tcPr>
          <w:p w14:paraId="5D5E8BAD">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KPI Card</w:t>
            </w:r>
          </w:p>
        </w:tc>
        <w:tc>
          <w:tcPr>
            <w:tcW w:w="3024" w:type="dxa"/>
            <w:gridSpan w:val="2"/>
            <w:shd w:val="clear" w:color="auto" w:fill="FFFFFF"/>
            <w:tcMar>
              <w:top w:w="85" w:type="dxa"/>
              <w:left w:w="120" w:type="dxa"/>
              <w:bottom w:w="85" w:type="dxa"/>
              <w:right w:w="120" w:type="dxa"/>
            </w:tcMar>
            <w:vAlign w:val="center"/>
          </w:tcPr>
          <w:p w14:paraId="7BD91961">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Active ambulances / Average ETA</w:t>
            </w:r>
          </w:p>
        </w:tc>
        <w:tc>
          <w:tcPr>
            <w:tcW w:w="3528" w:type="dxa"/>
            <w:gridSpan w:val="4"/>
            <w:shd w:val="clear" w:color="auto" w:fill="FFFFFF"/>
            <w:tcMar>
              <w:top w:w="85" w:type="dxa"/>
              <w:left w:w="120" w:type="dxa"/>
              <w:bottom w:w="85" w:type="dxa"/>
              <w:right w:w="120" w:type="dxa"/>
            </w:tcMar>
            <w:vAlign w:val="center"/>
          </w:tcPr>
          <w:p w14:paraId="7959570D">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Monitor emergency response</w:t>
            </w:r>
          </w:p>
        </w:tc>
      </w:tr>
      <w:tr w14:paraId="400C73B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3024" w:type="dxa"/>
            <w:gridSpan w:val="2"/>
            <w:shd w:val="clear" w:color="auto" w:fill="FFFFFF"/>
            <w:tcMar>
              <w:top w:w="85" w:type="dxa"/>
              <w:left w:w="120" w:type="dxa"/>
              <w:bottom w:w="85" w:type="dxa"/>
              <w:right w:w="120" w:type="dxa"/>
            </w:tcMar>
            <w:vAlign w:val="center"/>
          </w:tcPr>
          <w:p w14:paraId="75B63565">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Bar Chart</w:t>
            </w:r>
          </w:p>
        </w:tc>
        <w:tc>
          <w:tcPr>
            <w:tcW w:w="3024" w:type="dxa"/>
            <w:gridSpan w:val="2"/>
            <w:shd w:val="clear" w:color="auto" w:fill="FFFFFF"/>
            <w:tcMar>
              <w:top w:w="85" w:type="dxa"/>
              <w:left w:w="120" w:type="dxa"/>
              <w:bottom w:w="85" w:type="dxa"/>
              <w:right w:w="120" w:type="dxa"/>
            </w:tcMar>
            <w:vAlign w:val="center"/>
          </w:tcPr>
          <w:p w14:paraId="12DFAD9A">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Cases by severity</w:t>
            </w:r>
          </w:p>
        </w:tc>
        <w:tc>
          <w:tcPr>
            <w:tcW w:w="3528" w:type="dxa"/>
            <w:gridSpan w:val="4"/>
            <w:shd w:val="clear" w:color="auto" w:fill="FFFFFF"/>
            <w:tcMar>
              <w:top w:w="85" w:type="dxa"/>
              <w:left w:w="120" w:type="dxa"/>
              <w:bottom w:w="85" w:type="dxa"/>
              <w:right w:w="120" w:type="dxa"/>
            </w:tcMar>
            <w:vAlign w:val="center"/>
          </w:tcPr>
          <w:p w14:paraId="7A042EF9">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Prioritize critical cases</w:t>
            </w:r>
          </w:p>
        </w:tc>
      </w:tr>
      <w:tr w14:paraId="514C2E4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3024" w:type="dxa"/>
            <w:gridSpan w:val="2"/>
            <w:shd w:val="clear" w:color="auto" w:fill="FFFFFF"/>
            <w:tcMar>
              <w:top w:w="85" w:type="dxa"/>
              <w:left w:w="120" w:type="dxa"/>
              <w:bottom w:w="85" w:type="dxa"/>
              <w:right w:w="120" w:type="dxa"/>
            </w:tcMar>
            <w:vAlign w:val="center"/>
          </w:tcPr>
          <w:p w14:paraId="4FAB4BE7">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Line Chart</w:t>
            </w:r>
          </w:p>
        </w:tc>
        <w:tc>
          <w:tcPr>
            <w:tcW w:w="3024" w:type="dxa"/>
            <w:gridSpan w:val="2"/>
            <w:shd w:val="clear" w:color="auto" w:fill="FFFFFF"/>
            <w:tcMar>
              <w:top w:w="85" w:type="dxa"/>
              <w:left w:w="120" w:type="dxa"/>
              <w:bottom w:w="85" w:type="dxa"/>
              <w:right w:w="120" w:type="dxa"/>
            </w:tcMar>
            <w:vAlign w:val="center"/>
          </w:tcPr>
          <w:p w14:paraId="67B20564">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ETA over time</w:t>
            </w:r>
          </w:p>
        </w:tc>
        <w:tc>
          <w:tcPr>
            <w:tcW w:w="3528" w:type="dxa"/>
            <w:gridSpan w:val="4"/>
            <w:shd w:val="clear" w:color="auto" w:fill="FFFFFF"/>
            <w:tcMar>
              <w:top w:w="85" w:type="dxa"/>
              <w:left w:w="120" w:type="dxa"/>
              <w:bottom w:w="85" w:type="dxa"/>
              <w:right w:w="120" w:type="dxa"/>
            </w:tcMar>
            <w:vAlign w:val="center"/>
          </w:tcPr>
          <w:p w14:paraId="08DBAB72">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Identify delays and choose faster dispatch</w:t>
            </w:r>
          </w:p>
        </w:tc>
      </w:tr>
      <w:tr w14:paraId="75731BF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3024" w:type="dxa"/>
            <w:gridSpan w:val="2"/>
            <w:shd w:val="clear" w:color="auto" w:fill="FFFFFF"/>
            <w:tcMar>
              <w:top w:w="85" w:type="dxa"/>
              <w:left w:w="120" w:type="dxa"/>
              <w:bottom w:w="85" w:type="dxa"/>
              <w:right w:w="120" w:type="dxa"/>
            </w:tcMar>
            <w:vAlign w:val="center"/>
          </w:tcPr>
          <w:p w14:paraId="6CC25278">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Hospital Table</w:t>
            </w:r>
          </w:p>
        </w:tc>
        <w:tc>
          <w:tcPr>
            <w:tcW w:w="3024" w:type="dxa"/>
            <w:gridSpan w:val="2"/>
            <w:shd w:val="clear" w:color="auto" w:fill="FFFFFF"/>
            <w:tcMar>
              <w:top w:w="85" w:type="dxa"/>
              <w:left w:w="120" w:type="dxa"/>
              <w:bottom w:w="85" w:type="dxa"/>
              <w:right w:w="120" w:type="dxa"/>
            </w:tcMar>
            <w:vAlign w:val="center"/>
          </w:tcPr>
          <w:p w14:paraId="48394FED">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Available beds</w:t>
            </w:r>
          </w:p>
        </w:tc>
        <w:tc>
          <w:tcPr>
            <w:tcW w:w="3528" w:type="dxa"/>
            <w:gridSpan w:val="4"/>
            <w:shd w:val="clear" w:color="auto" w:fill="FFFFFF"/>
            <w:tcMar>
              <w:top w:w="85" w:type="dxa"/>
              <w:left w:w="120" w:type="dxa"/>
              <w:bottom w:w="85" w:type="dxa"/>
              <w:right w:w="120" w:type="dxa"/>
            </w:tcMar>
            <w:vAlign w:val="center"/>
          </w:tcPr>
          <w:p w14:paraId="6958AF73">
            <w:pPr>
              <w:keepNext w:val="0"/>
              <w:keepLines w:val="0"/>
              <w:widowControl/>
              <w:suppressLineNumbers w:val="0"/>
              <w:jc w:val="left"/>
              <w:rPr>
                <w:rFonts w:hint="default" w:ascii="Calibri" w:hAnsi="Calibri" w:cs="Calibri"/>
                <w:sz w:val="16"/>
                <w:szCs w:val="16"/>
              </w:rPr>
            </w:pPr>
            <w:r>
              <w:rPr>
                <w:rFonts w:hint="default" w:ascii="Calibri" w:hAnsi="Calibri" w:eastAsia="SimSun" w:cs="Calibri"/>
                <w:kern w:val="0"/>
                <w:sz w:val="21"/>
                <w:szCs w:val="21"/>
                <w:lang w:val="en-US" w:eastAsia="zh-CN" w:bidi="ar"/>
              </w:rPr>
              <w:t>Select suitable hospital</w:t>
            </w:r>
          </w:p>
        </w:tc>
      </w:tr>
    </w:tbl>
    <w:p w14:paraId="788F3752">
      <w:pPr>
        <w:pStyle w:val="4"/>
      </w:pPr>
      <w:r>
        <w:t>Dashboard / Analytics Output Evidence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6D2D2E8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tcMar>
              <w:top w:w="85" w:type="dxa"/>
              <w:left w:w="120" w:type="dxa"/>
              <w:bottom w:w="85" w:type="dxa"/>
              <w:right w:w="120" w:type="dxa"/>
            </w:tcMar>
            <w:vAlign w:val="center"/>
          </w:tcPr>
          <w:p w14:paraId="1583C195">
            <w:pPr>
              <w:spacing w:after="0" w:line="252" w:lineRule="auto"/>
              <w:jc w:val="both"/>
              <w:rPr>
                <w:rFonts w:hint="default" w:ascii="Calibri" w:hAnsi="Calibri" w:cs="Calibri"/>
              </w:rPr>
            </w:pPr>
            <w:r>
              <w:rPr>
                <w:rFonts w:hint="default" w:ascii="Calibri" w:hAnsi="Calibri" w:eastAsia="SimSun" w:cs="Calibri"/>
                <w:sz w:val="24"/>
                <w:szCs w:val="24"/>
              </w:rPr>
              <w:t>The CareRoute dashboard provides a centralized view of emergency requests, available ambulances, ambulance locations, patient severity, assigned drivers, estimated arrival time (ETA), and dispatch status. It helps dispatchers monitor emergencies in real time and make faster ambulance assignment decisions.</w:t>
            </w:r>
          </w:p>
        </w:tc>
      </w:tr>
    </w:tbl>
    <w:p w14:paraId="69D481BE">
      <w:r>
        <w:br w:type="page"/>
      </w:r>
    </w:p>
    <w:p w14:paraId="15074E64">
      <w:pPr>
        <w:pStyle w:val="2"/>
      </w:pPr>
      <w:r>
        <w:t>Final CO4 AT2 Solution Sections</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028DDBD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shd w:val="clear" w:color="auto" w:fill="F5FAFE"/>
            <w:tcMar>
              <w:top w:w="85" w:type="dxa"/>
              <w:left w:w="120" w:type="dxa"/>
              <w:bottom w:w="85" w:type="dxa"/>
              <w:right w:w="120" w:type="dxa"/>
            </w:tcMar>
            <w:vAlign w:val="center"/>
          </w:tcPr>
          <w:p w14:paraId="1FA07970">
            <w:pPr>
              <w:spacing w:after="0" w:line="252" w:lineRule="auto"/>
              <w:jc w:val="left"/>
            </w:pPr>
            <w:r>
              <w:rPr>
                <w:rFonts w:ascii="Aptos" w:hAnsi="Aptos"/>
                <w:b/>
                <w:color w:val="0B2748"/>
                <w:sz w:val="18"/>
              </w:rPr>
              <w:t>Final Assembly</w:t>
            </w:r>
            <w:r>
              <w:br w:type="textWrapping"/>
            </w:r>
            <w:r>
              <w:rPr>
                <w:rFonts w:ascii="Aptos" w:hAnsi="Aptos"/>
                <w:b/>
                <w:color w:val="0B2748"/>
                <w:sz w:val="18"/>
              </w:rPr>
              <w:t>After completing the guided tool modules, combine the evidence into the final solution. The final answer must show technical reasoning, not only screenshots.</w:t>
            </w:r>
          </w:p>
        </w:tc>
      </w:tr>
    </w:tbl>
    <w:p w14:paraId="303872EB">
      <w:pPr>
        <w:pStyle w:val="3"/>
      </w:pPr>
      <w:r>
        <w:t>1. Problem Understanding</w:t>
      </w:r>
    </w:p>
    <w:p w14:paraId="12BE2676">
      <w:pPr>
        <w:spacing w:after="80" w:line="254" w:lineRule="auto"/>
      </w:pPr>
      <w:r>
        <w:rPr>
          <w:rFonts w:ascii="Aptos" w:hAnsi="Aptos"/>
          <w:b/>
          <w:color w:val="0B2748"/>
          <w:sz w:val="18"/>
        </w:rPr>
        <w:t>What to include: Identify stakeholders, decisions required, data produced, expected analytics output and urgency.</w:t>
      </w:r>
    </w:p>
    <w:p w14:paraId="50FE9FF6">
      <w:pPr>
        <w:pStyle w:val="4"/>
      </w:pPr>
      <w:r>
        <w:t>Student Response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6D80D98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tcMar>
              <w:top w:w="85" w:type="dxa"/>
              <w:left w:w="120" w:type="dxa"/>
              <w:bottom w:w="85" w:type="dxa"/>
              <w:right w:w="120" w:type="dxa"/>
            </w:tcMar>
            <w:vAlign w:val="center"/>
          </w:tcPr>
          <w:p w14:paraId="1665D04A">
            <w:pPr>
              <w:spacing w:after="0" w:line="252" w:lineRule="auto"/>
              <w:jc w:val="both"/>
              <w:rPr>
                <w:rFonts w:hint="default" w:ascii="Calibri" w:hAnsi="Calibri" w:cs="Calibri"/>
              </w:rPr>
            </w:pPr>
            <w:r>
              <w:rPr>
                <w:rFonts w:hint="default" w:ascii="Calibri" w:hAnsi="Calibri" w:eastAsia="SimSun" w:cs="Calibri"/>
                <w:sz w:val="24"/>
                <w:szCs w:val="24"/>
              </w:rPr>
              <w:t>CareRoute involves patients/requesters, ambulance drivers, dispatchers and hospitals. The main decisions are which ambulance should be assigned, which emergency should be prioritized, the estimated arrival time and which hospital should receive the patient. The system produces emergency details, ambulance location and availability, severity level, ETA and hospital capacity data. Analytics helps dispatchers make faster and better emergency-response decisions.</w:t>
            </w:r>
          </w:p>
        </w:tc>
      </w:tr>
    </w:tbl>
    <w:p w14:paraId="4F58795C">
      <w:pPr>
        <w:pStyle w:val="3"/>
      </w:pPr>
      <w:r>
        <w:t>2. 5Vs Mapping</w:t>
      </w:r>
    </w:p>
    <w:p w14:paraId="0FEABFAF">
      <w:pPr>
        <w:spacing w:after="80" w:line="254" w:lineRule="auto"/>
      </w:pPr>
      <w:r>
        <w:rPr>
          <w:rFonts w:ascii="Aptos" w:hAnsi="Aptos"/>
          <w:b/>
          <w:color w:val="0B2748"/>
          <w:sz w:val="18"/>
        </w:rPr>
        <w:t>What to include: Map Volume, Velocity, Variety, Veracity and Value using scenario evidence.</w:t>
      </w:r>
    </w:p>
    <w:p w14:paraId="03C977B6">
      <w:pPr>
        <w:pStyle w:val="4"/>
      </w:pPr>
      <w:r>
        <w:t>Student Response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4AE66A7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tcMar>
              <w:top w:w="85" w:type="dxa"/>
              <w:left w:w="120" w:type="dxa"/>
              <w:bottom w:w="85" w:type="dxa"/>
              <w:right w:w="120" w:type="dxa"/>
            </w:tcMar>
            <w:vAlign w:val="center"/>
          </w:tcPr>
          <w:p w14:paraId="2BFD79CC">
            <w:pPr>
              <w:spacing w:after="0" w:line="252" w:lineRule="auto"/>
              <w:jc w:val="both"/>
              <w:rPr>
                <w:rFonts w:hint="default" w:ascii="Calibri" w:hAnsi="Calibri" w:cs="Calibri"/>
                <w:b w:val="0"/>
                <w:bCs w:val="0"/>
                <w:sz w:val="18"/>
                <w:szCs w:val="21"/>
              </w:rPr>
            </w:pPr>
            <w:r>
              <w:rPr>
                <w:rStyle w:val="34"/>
                <w:rFonts w:hint="default" w:ascii="Calibri" w:hAnsi="Calibri" w:eastAsia="SimSun" w:cs="Calibri"/>
                <w:b w:val="0"/>
                <w:bCs w:val="0"/>
                <w:sz w:val="22"/>
                <w:szCs w:val="22"/>
              </w:rPr>
              <w:t>Volume:</w:t>
            </w:r>
            <w:r>
              <w:rPr>
                <w:rFonts w:hint="default" w:ascii="Calibri" w:hAnsi="Calibri" w:eastAsia="SimSun" w:cs="Calibri"/>
                <w:b w:val="0"/>
                <w:bCs w:val="0"/>
                <w:sz w:val="22"/>
                <w:szCs w:val="22"/>
              </w:rPr>
              <w:t xml:space="preserve"> Large number of emergency requests, ambulance location updates and hospital records.</w:t>
            </w:r>
            <w:r>
              <w:rPr>
                <w:rFonts w:hint="default" w:ascii="Calibri" w:hAnsi="Calibri" w:eastAsia="SimSun" w:cs="Calibri"/>
                <w:b w:val="0"/>
                <w:bCs w:val="0"/>
                <w:sz w:val="22"/>
                <w:szCs w:val="22"/>
              </w:rPr>
              <w:br w:type="textWrapping"/>
            </w:r>
            <w:r>
              <w:rPr>
                <w:rStyle w:val="34"/>
                <w:rFonts w:hint="default" w:ascii="Calibri" w:hAnsi="Calibri" w:eastAsia="SimSun" w:cs="Calibri"/>
                <w:b w:val="0"/>
                <w:bCs w:val="0"/>
                <w:sz w:val="22"/>
                <w:szCs w:val="22"/>
              </w:rPr>
              <w:t>Velocity:</w:t>
            </w:r>
            <w:r>
              <w:rPr>
                <w:rFonts w:hint="default" w:ascii="Calibri" w:hAnsi="Calibri" w:eastAsia="SimSun" w:cs="Calibri"/>
                <w:b w:val="0"/>
                <w:bCs w:val="0"/>
                <w:sz w:val="22"/>
                <w:szCs w:val="22"/>
              </w:rPr>
              <w:t xml:space="preserve"> Ambulance locations, ETA and emergency status are updated continuously in real time.</w:t>
            </w:r>
            <w:r>
              <w:rPr>
                <w:rFonts w:hint="default" w:ascii="Calibri" w:hAnsi="Calibri" w:eastAsia="SimSun" w:cs="Calibri"/>
                <w:b w:val="0"/>
                <w:bCs w:val="0"/>
                <w:sz w:val="22"/>
                <w:szCs w:val="22"/>
              </w:rPr>
              <w:br w:type="textWrapping"/>
            </w:r>
            <w:r>
              <w:rPr>
                <w:rStyle w:val="34"/>
                <w:rFonts w:hint="default" w:ascii="Calibri" w:hAnsi="Calibri" w:eastAsia="SimSun" w:cs="Calibri"/>
                <w:b w:val="0"/>
                <w:bCs w:val="0"/>
                <w:sz w:val="22"/>
                <w:szCs w:val="22"/>
              </w:rPr>
              <w:t>Variety:</w:t>
            </w:r>
            <w:r>
              <w:rPr>
                <w:rFonts w:hint="default" w:ascii="Calibri" w:hAnsi="Calibri" w:eastAsia="SimSun" w:cs="Calibri"/>
                <w:b w:val="0"/>
                <w:bCs w:val="0"/>
                <w:sz w:val="22"/>
                <w:szCs w:val="22"/>
              </w:rPr>
              <w:t xml:space="preserve"> Patient details, severity data, GPS/location data, ambulance status and hospital information.</w:t>
            </w:r>
            <w:r>
              <w:rPr>
                <w:rFonts w:hint="default" w:ascii="Calibri" w:hAnsi="Calibri" w:eastAsia="SimSun" w:cs="Calibri"/>
                <w:b w:val="0"/>
                <w:bCs w:val="0"/>
                <w:sz w:val="22"/>
                <w:szCs w:val="22"/>
              </w:rPr>
              <w:br w:type="textWrapping"/>
            </w:r>
            <w:r>
              <w:rPr>
                <w:rStyle w:val="34"/>
                <w:rFonts w:hint="default" w:ascii="Calibri" w:hAnsi="Calibri" w:eastAsia="SimSun" w:cs="Calibri"/>
                <w:b w:val="0"/>
                <w:bCs w:val="0"/>
                <w:sz w:val="22"/>
                <w:szCs w:val="22"/>
              </w:rPr>
              <w:t>Veracity:</w:t>
            </w:r>
            <w:r>
              <w:rPr>
                <w:rFonts w:hint="default" w:ascii="Calibri" w:hAnsi="Calibri" w:eastAsia="SimSun" w:cs="Calibri"/>
                <w:b w:val="0"/>
                <w:bCs w:val="0"/>
                <w:sz w:val="22"/>
                <w:szCs w:val="22"/>
              </w:rPr>
              <w:t xml:space="preserve"> Data must be accurate and reliable because incorrect information can affect emergency decisions.</w:t>
            </w:r>
            <w:r>
              <w:rPr>
                <w:rFonts w:hint="default" w:ascii="Calibri" w:hAnsi="Calibri" w:eastAsia="SimSun" w:cs="Calibri"/>
                <w:b w:val="0"/>
                <w:bCs w:val="0"/>
                <w:sz w:val="22"/>
                <w:szCs w:val="22"/>
              </w:rPr>
              <w:br w:type="textWrapping"/>
            </w:r>
            <w:r>
              <w:rPr>
                <w:rStyle w:val="34"/>
                <w:rFonts w:hint="default" w:ascii="Calibri" w:hAnsi="Calibri" w:eastAsia="SimSun" w:cs="Calibri"/>
                <w:b w:val="0"/>
                <w:bCs w:val="0"/>
                <w:sz w:val="22"/>
                <w:szCs w:val="22"/>
              </w:rPr>
              <w:t>Value:</w:t>
            </w:r>
            <w:r>
              <w:rPr>
                <w:rFonts w:hint="default" w:ascii="Calibri" w:hAnsi="Calibri" w:eastAsia="SimSun" w:cs="Calibri"/>
                <w:b w:val="0"/>
                <w:bCs w:val="0"/>
                <w:sz w:val="22"/>
                <w:szCs w:val="22"/>
              </w:rPr>
              <w:t xml:space="preserve"> Analytics helps reduce ambulance response time, prioritize critical cases and improve hospital selection.</w:t>
            </w:r>
          </w:p>
        </w:tc>
      </w:tr>
    </w:tbl>
    <w:p w14:paraId="4E3DD4D6">
      <w:pPr>
        <w:pStyle w:val="3"/>
      </w:pPr>
      <w:r>
        <w:t>3. Big Data Architecture</w:t>
      </w:r>
    </w:p>
    <w:p w14:paraId="5759711C">
      <w:pPr>
        <w:spacing w:after="80" w:line="254" w:lineRule="auto"/>
      </w:pPr>
      <w:r>
        <w:rPr>
          <w:rFonts w:ascii="Aptos" w:hAnsi="Aptos"/>
          <w:b/>
          <w:color w:val="0B2748"/>
          <w:sz w:val="18"/>
        </w:rPr>
        <w:t>What to include: Paste final draw.io architecture showing sources, ingestion, storage, processing, analytics/security and users.</w:t>
      </w:r>
    </w:p>
    <w:p w14:paraId="13450250">
      <w:pPr>
        <w:pStyle w:val="4"/>
      </w:pPr>
      <w:r>
        <w:t>Student Response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62139B9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tcMar>
              <w:top w:w="85" w:type="dxa"/>
              <w:left w:w="120" w:type="dxa"/>
              <w:bottom w:w="85" w:type="dxa"/>
              <w:right w:w="120" w:type="dxa"/>
            </w:tcMar>
            <w:vAlign w:val="center"/>
          </w:tcPr>
          <w:p w14:paraId="6CDD8793">
            <w:pPr>
              <w:pStyle w:val="33"/>
              <w:keepNext w:val="0"/>
              <w:keepLines w:val="0"/>
              <w:widowControl/>
              <w:suppressLineNumbers w:val="0"/>
              <w:spacing w:before="0" w:beforeAutospacing="1" w:after="0" w:afterAutospacing="1"/>
              <w:ind w:left="0" w:right="0"/>
              <w:jc w:val="center"/>
            </w:pPr>
            <w:r>
              <w:t>Data Sources: Patient/Requester, Ambulance Driver, GPS/Location Data, Hospital Data</w:t>
            </w:r>
            <w:r>
              <w:br w:type="textWrapping"/>
            </w:r>
            <w:r>
              <w:t>↓</w:t>
            </w:r>
            <w:r>
              <w:br w:type="textWrapping"/>
            </w:r>
            <w:r>
              <w:t>Data Ingestion: REST APIs, Real-Time Data Updates</w:t>
            </w:r>
            <w:r>
              <w:br w:type="textWrapping"/>
            </w:r>
            <w:r>
              <w:t>↓</w:t>
            </w:r>
            <w:r>
              <w:br w:type="textWrapping"/>
            </w:r>
            <w:r>
              <w:t>Cloud Data Storage: Firebase Realtime Database, Emergency Records, Ambulance Records, Hospital Records</w:t>
            </w:r>
            <w:r>
              <w:br w:type="textWrapping"/>
            </w:r>
            <w:r>
              <w:t>↓</w:t>
            </w:r>
            <w:r>
              <w:br w:type="textWrapping"/>
            </w:r>
            <w:r>
              <w:t>Data Processing: Data Cleaning, Severity Processing, ETA Calculation, Ambulance Matching</w:t>
            </w:r>
            <w:r>
              <w:br w:type="textWrapping"/>
            </w:r>
            <w:r>
              <w:t>↓</w:t>
            </w:r>
            <w:r>
              <w:br w:type="textWrapping"/>
            </w:r>
            <w:r>
              <w:t>Analytics/ML: Severity Analytics, ETA Prediction, Priority Ranking</w:t>
            </w:r>
            <w:r>
              <w:br w:type="textWrapping"/>
            </w:r>
            <w:r>
              <w:t>↓</w:t>
            </w:r>
            <w:r>
              <w:br w:type="textWrapping"/>
            </w:r>
            <w:r>
              <w:t>Dashboard &amp; Alerts: Dispatcher Dashboard, Emergency Alerts, Live Map, KPI Reports</w:t>
            </w:r>
            <w:r>
              <w:br w:type="textWrapping"/>
            </w:r>
            <w:r>
              <w:t>↓</w:t>
            </w:r>
            <w:r>
              <w:br w:type="textWrapping"/>
            </w:r>
            <w:r>
              <w:t>Users: Dispatcher, Ambulance Driver, Hospital, Patient/Requester</w:t>
            </w:r>
          </w:p>
          <w:p w14:paraId="74F3B99A">
            <w:pPr>
              <w:pStyle w:val="33"/>
              <w:keepNext w:val="0"/>
              <w:keepLines w:val="0"/>
              <w:widowControl/>
              <w:suppressLineNumbers w:val="0"/>
            </w:pPr>
            <w:r>
              <w:t>Security &amp; Privacy: Authentication, Role-Based Access Control, Data Encryption, Audit Logs</w:t>
            </w:r>
          </w:p>
          <w:p w14:paraId="526B9C7A">
            <w:pPr>
              <w:spacing w:after="0" w:line="252" w:lineRule="auto"/>
              <w:jc w:val="left"/>
            </w:pPr>
          </w:p>
        </w:tc>
      </w:tr>
    </w:tbl>
    <w:p w14:paraId="1C5C9C27">
      <w:pPr>
        <w:pStyle w:val="3"/>
      </w:pPr>
      <w:r>
        <w:t>4. Data Flow Pipeline</w:t>
      </w:r>
    </w:p>
    <w:p w14:paraId="32180DE8">
      <w:pPr>
        <w:spacing w:after="80" w:line="254" w:lineRule="auto"/>
      </w:pPr>
      <w:r>
        <w:rPr>
          <w:rFonts w:ascii="Aptos" w:hAnsi="Aptos"/>
          <w:b/>
          <w:color w:val="0B2748"/>
          <w:sz w:val="18"/>
        </w:rPr>
        <w:t>What to include: Explain how raw data moves, gets cleaned, stored, processed and converted into dashboard/alert/decision.</w:t>
      </w:r>
    </w:p>
    <w:p w14:paraId="0856A51E">
      <w:pPr>
        <w:pStyle w:val="4"/>
      </w:pPr>
      <w:r>
        <w:t>Student Response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4DD04E2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tcMar>
              <w:top w:w="85" w:type="dxa"/>
              <w:left w:w="120" w:type="dxa"/>
              <w:bottom w:w="85" w:type="dxa"/>
              <w:right w:w="120" w:type="dxa"/>
            </w:tcMar>
            <w:vAlign w:val="center"/>
          </w:tcPr>
          <w:p w14:paraId="671954E1">
            <w:pPr>
              <w:spacing w:after="0" w:line="252" w:lineRule="auto"/>
              <w:jc w:val="left"/>
              <w:rPr>
                <w:rFonts w:hint="default" w:ascii="Calibri" w:hAnsi="Calibri" w:cs="Calibri"/>
                <w:sz w:val="18"/>
                <w:szCs w:val="21"/>
              </w:rPr>
            </w:pPr>
            <w:r>
              <w:rPr>
                <w:rFonts w:hint="default" w:ascii="Calibri" w:hAnsi="Calibri" w:eastAsia="SimSun" w:cs="Calibri"/>
                <w:sz w:val="22"/>
                <w:szCs w:val="22"/>
              </w:rPr>
              <w:t>Emergency and ambulance data is collected through the application and APIs. The raw data is validated and cleaned before being stored in the cloud database. Processing combines emergency severity, ambulance availability, location and ETA information. The analytics layer identifies priority cases and suitable ambulances. The processed results are displayed on the dashboard and used to support dispatch decisions and alerts.</w:t>
            </w:r>
          </w:p>
        </w:tc>
      </w:tr>
    </w:tbl>
    <w:p w14:paraId="0C5F6C85">
      <w:pPr>
        <w:pStyle w:val="3"/>
      </w:pPr>
      <w:r>
        <w:t>5. Tool and Technology Justification</w:t>
      </w:r>
    </w:p>
    <w:p w14:paraId="1CD02DFF">
      <w:pPr>
        <w:spacing w:after="80" w:line="254" w:lineRule="auto"/>
      </w:pPr>
      <w:r>
        <w:rPr>
          <w:rFonts w:ascii="Aptos" w:hAnsi="Aptos"/>
          <w:b/>
          <w:color w:val="0B2748"/>
          <w:sz w:val="18"/>
        </w:rPr>
        <w:t>What to include: Use cloud architecture references and Hadoop/Spark documentation to justify chosen tools.</w:t>
      </w:r>
    </w:p>
    <w:p w14:paraId="748876B6">
      <w:pPr>
        <w:pStyle w:val="4"/>
      </w:pPr>
      <w:r>
        <w:t>Student Response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727B59F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tcMar>
              <w:top w:w="85" w:type="dxa"/>
              <w:left w:w="120" w:type="dxa"/>
              <w:bottom w:w="85" w:type="dxa"/>
              <w:right w:w="120" w:type="dxa"/>
            </w:tcMar>
            <w:vAlign w:val="center"/>
          </w:tcPr>
          <w:p w14:paraId="16987A1A">
            <w:pPr>
              <w:spacing w:after="0" w:line="252" w:lineRule="auto"/>
              <w:jc w:val="left"/>
              <w:rPr>
                <w:rFonts w:hint="default" w:ascii="Calibri" w:hAnsi="Calibri" w:cs="Calibri"/>
                <w:b w:val="0"/>
                <w:bCs w:val="0"/>
                <w:sz w:val="18"/>
                <w:szCs w:val="21"/>
              </w:rPr>
            </w:pPr>
            <w:r>
              <w:rPr>
                <w:rStyle w:val="34"/>
                <w:rFonts w:hint="default" w:ascii="Calibri" w:hAnsi="Calibri" w:eastAsia="SimSun" w:cs="Calibri"/>
                <w:b w:val="0"/>
                <w:bCs w:val="0"/>
                <w:sz w:val="22"/>
                <w:szCs w:val="22"/>
              </w:rPr>
              <w:t>Firebase/Cloud Database:</w:t>
            </w:r>
            <w:r>
              <w:rPr>
                <w:rFonts w:hint="default" w:ascii="Calibri" w:hAnsi="Calibri" w:eastAsia="SimSun" w:cs="Calibri"/>
                <w:b w:val="0"/>
                <w:bCs w:val="0"/>
                <w:sz w:val="22"/>
                <w:szCs w:val="22"/>
              </w:rPr>
              <w:t xml:space="preserve"> Provides scalable cloud storage and real-time data updates.</w:t>
            </w:r>
            <w:r>
              <w:rPr>
                <w:rFonts w:hint="default" w:ascii="Calibri" w:hAnsi="Calibri" w:eastAsia="SimSun" w:cs="Calibri"/>
                <w:b w:val="0"/>
                <w:bCs w:val="0"/>
                <w:sz w:val="22"/>
                <w:szCs w:val="22"/>
              </w:rPr>
              <w:br w:type="textWrapping"/>
            </w:r>
            <w:r>
              <w:rPr>
                <w:rStyle w:val="34"/>
                <w:rFonts w:hint="default" w:ascii="Calibri" w:hAnsi="Calibri" w:eastAsia="SimSun" w:cs="Calibri"/>
                <w:b w:val="0"/>
                <w:bCs w:val="0"/>
                <w:sz w:val="22"/>
                <w:szCs w:val="22"/>
              </w:rPr>
              <w:t>Python/FastAPI:</w:t>
            </w:r>
            <w:r>
              <w:rPr>
                <w:rFonts w:hint="default" w:ascii="Calibri" w:hAnsi="Calibri" w:eastAsia="SimSun" w:cs="Calibri"/>
                <w:b w:val="0"/>
                <w:bCs w:val="0"/>
                <w:sz w:val="22"/>
                <w:szCs w:val="22"/>
              </w:rPr>
              <w:t xml:space="preserve"> Handles backend APIs, data processing and dispatch logic.</w:t>
            </w:r>
            <w:r>
              <w:rPr>
                <w:rFonts w:hint="default" w:ascii="Calibri" w:hAnsi="Calibri" w:eastAsia="SimSun" w:cs="Calibri"/>
                <w:b w:val="0"/>
                <w:bCs w:val="0"/>
                <w:sz w:val="22"/>
                <w:szCs w:val="22"/>
              </w:rPr>
              <w:br w:type="textWrapping"/>
            </w:r>
            <w:r>
              <w:rPr>
                <w:rStyle w:val="34"/>
                <w:rFonts w:hint="default" w:ascii="Calibri" w:hAnsi="Calibri" w:eastAsia="SimSun" w:cs="Calibri"/>
                <w:b w:val="0"/>
                <w:bCs w:val="0"/>
                <w:sz w:val="22"/>
                <w:szCs w:val="22"/>
              </w:rPr>
              <w:t>Google Maps API:</w:t>
            </w:r>
            <w:r>
              <w:rPr>
                <w:rFonts w:hint="default" w:ascii="Calibri" w:hAnsi="Calibri" w:eastAsia="SimSun" w:cs="Calibri"/>
                <w:b w:val="0"/>
                <w:bCs w:val="0"/>
                <w:sz w:val="22"/>
                <w:szCs w:val="22"/>
              </w:rPr>
              <w:t xml:space="preserve"> Provides location and route information for ETA estimation.</w:t>
            </w:r>
            <w:r>
              <w:rPr>
                <w:rFonts w:hint="default" w:ascii="Calibri" w:hAnsi="Calibri" w:eastAsia="SimSun" w:cs="Calibri"/>
                <w:b w:val="0"/>
                <w:bCs w:val="0"/>
                <w:sz w:val="22"/>
                <w:szCs w:val="22"/>
              </w:rPr>
              <w:br w:type="textWrapping"/>
            </w:r>
            <w:r>
              <w:rPr>
                <w:rStyle w:val="34"/>
                <w:rFonts w:hint="default" w:ascii="Calibri" w:hAnsi="Calibri" w:eastAsia="SimSun" w:cs="Calibri"/>
                <w:b w:val="0"/>
                <w:bCs w:val="0"/>
                <w:sz w:val="22"/>
                <w:szCs w:val="22"/>
              </w:rPr>
              <w:t>Power BI:</w:t>
            </w:r>
            <w:r>
              <w:rPr>
                <w:rFonts w:hint="default" w:ascii="Calibri" w:hAnsi="Calibri" w:eastAsia="SimSun" w:cs="Calibri"/>
                <w:b w:val="0"/>
                <w:bCs w:val="0"/>
                <w:sz w:val="22"/>
                <w:szCs w:val="22"/>
              </w:rPr>
              <w:t xml:space="preserve"> Provides interactive dashboards and analytics visualizations.</w:t>
            </w:r>
            <w:r>
              <w:rPr>
                <w:rFonts w:hint="default" w:ascii="Calibri" w:hAnsi="Calibri" w:eastAsia="SimSun" w:cs="Calibri"/>
                <w:b w:val="0"/>
                <w:bCs w:val="0"/>
                <w:sz w:val="22"/>
                <w:szCs w:val="22"/>
              </w:rPr>
              <w:br w:type="textWrapping"/>
            </w:r>
            <w:r>
              <w:rPr>
                <w:rStyle w:val="34"/>
                <w:rFonts w:hint="default" w:ascii="Calibri" w:hAnsi="Calibri" w:eastAsia="SimSun" w:cs="Calibri"/>
                <w:b w:val="0"/>
                <w:bCs w:val="0"/>
                <w:sz w:val="22"/>
                <w:szCs w:val="22"/>
              </w:rPr>
              <w:t>Apache Spark:</w:t>
            </w:r>
            <w:r>
              <w:rPr>
                <w:rFonts w:hint="default" w:ascii="Calibri" w:hAnsi="Calibri" w:eastAsia="SimSun" w:cs="Calibri"/>
                <w:b w:val="0"/>
                <w:bCs w:val="0"/>
                <w:sz w:val="22"/>
                <w:szCs w:val="22"/>
              </w:rPr>
              <w:t xml:space="preserve"> Can be used for processing large volumes of emergency and location data efficiently.</w:t>
            </w:r>
          </w:p>
        </w:tc>
      </w:tr>
    </w:tbl>
    <w:p w14:paraId="6D9E7F40">
      <w:pPr>
        <w:pStyle w:val="3"/>
      </w:pPr>
      <w:r>
        <w:t>6. Security and Privacy Strategy</w:t>
      </w:r>
    </w:p>
    <w:p w14:paraId="7F98E807">
      <w:pPr>
        <w:spacing w:after="80" w:line="254" w:lineRule="auto"/>
      </w:pPr>
      <w:r>
        <w:rPr>
          <w:rFonts w:ascii="Aptos" w:hAnsi="Aptos"/>
          <w:b/>
          <w:color w:val="0B2748"/>
          <w:sz w:val="18"/>
        </w:rPr>
        <w:t>What to include: Use threat model output to explain threats and controls.</w:t>
      </w:r>
    </w:p>
    <w:p w14:paraId="28A43A09">
      <w:pPr>
        <w:pStyle w:val="4"/>
      </w:pPr>
      <w:r>
        <w:t>Student Response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0D67DB6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tcMar>
              <w:top w:w="85" w:type="dxa"/>
              <w:left w:w="120" w:type="dxa"/>
              <w:bottom w:w="85" w:type="dxa"/>
              <w:right w:w="120" w:type="dxa"/>
            </w:tcMar>
            <w:vAlign w:val="center"/>
          </w:tcPr>
          <w:p w14:paraId="55706DFA">
            <w:pPr>
              <w:spacing w:after="0" w:line="252" w:lineRule="auto"/>
              <w:jc w:val="left"/>
              <w:rPr>
                <w:rFonts w:hint="default" w:ascii="Calibri" w:hAnsi="Calibri" w:cs="Calibri"/>
                <w:sz w:val="18"/>
                <w:szCs w:val="21"/>
              </w:rPr>
            </w:pPr>
            <w:r>
              <w:rPr>
                <w:rFonts w:hint="default" w:ascii="Calibri" w:hAnsi="Calibri" w:eastAsia="SimSun" w:cs="Calibri"/>
                <w:sz w:val="22"/>
                <w:szCs w:val="22"/>
              </w:rPr>
              <w:t>CareRoute uses role-based authentication so patients, drivers and dispatchers can access only the information required for their roles. Data should be encrypted during transmission and storage. Access controls protect patient and emergency information. Audit logs can record important system activities. Regular validation and monitoring help detect unauthorized access and incorrect data.</w:t>
            </w:r>
          </w:p>
        </w:tc>
      </w:tr>
    </w:tbl>
    <w:p w14:paraId="2524680F">
      <w:pPr>
        <w:pStyle w:val="3"/>
      </w:pPr>
      <w:r>
        <w:t>7. Challenges and Solutions</w:t>
      </w:r>
    </w:p>
    <w:p w14:paraId="3B86AD02">
      <w:pPr>
        <w:spacing w:after="80" w:line="254" w:lineRule="auto"/>
      </w:pPr>
      <w:r>
        <w:rPr>
          <w:rFonts w:ascii="Aptos" w:hAnsi="Aptos"/>
          <w:b/>
          <w:color w:val="0B2748"/>
          <w:sz w:val="18"/>
        </w:rPr>
        <w:t>What to include: Write at least four big-data implementation challenges and one practical solution for each.</w:t>
      </w:r>
    </w:p>
    <w:p w14:paraId="37FF84E3">
      <w:pPr>
        <w:pStyle w:val="4"/>
      </w:pPr>
      <w:r>
        <w:t>Student Response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5D860C0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tcMar>
              <w:top w:w="85" w:type="dxa"/>
              <w:left w:w="120" w:type="dxa"/>
              <w:bottom w:w="85" w:type="dxa"/>
              <w:right w:w="120" w:type="dxa"/>
            </w:tcMar>
            <w:vAlign w:val="center"/>
          </w:tcPr>
          <w:p w14:paraId="1FCECC60">
            <w:pPr>
              <w:pStyle w:val="33"/>
              <w:keepNext w:val="0"/>
              <w:keepLines w:val="0"/>
              <w:widowControl/>
              <w:suppressLineNumbers w:val="0"/>
              <w:spacing w:before="0" w:beforeAutospacing="1" w:after="0" w:afterAutospacing="1"/>
              <w:ind w:left="0" w:right="0"/>
              <w:rPr>
                <w:rFonts w:hint="default" w:ascii="Calibri" w:hAnsi="Calibri" w:cs="Calibri"/>
                <w:b w:val="0"/>
                <w:bCs w:val="0"/>
                <w:sz w:val="21"/>
                <w:szCs w:val="21"/>
              </w:rPr>
            </w:pPr>
            <w:r>
              <w:rPr>
                <w:rStyle w:val="34"/>
                <w:rFonts w:hint="default" w:ascii="Calibri" w:hAnsi="Calibri" w:cs="Calibri"/>
                <w:b w:val="0"/>
                <w:bCs w:val="0"/>
                <w:sz w:val="21"/>
                <w:szCs w:val="21"/>
              </w:rPr>
              <w:t>High-volume real-time data:</w:t>
            </w:r>
            <w:r>
              <w:rPr>
                <w:rFonts w:hint="default" w:ascii="Calibri" w:hAnsi="Calibri" w:cs="Calibri"/>
                <w:b w:val="0"/>
                <w:bCs w:val="0"/>
                <w:sz w:val="21"/>
                <w:szCs w:val="21"/>
              </w:rPr>
              <w:t xml:space="preserve"> Use scalable cloud storage and distributed processing.</w:t>
            </w:r>
          </w:p>
          <w:p w14:paraId="0B7973B0">
            <w:pPr>
              <w:pStyle w:val="33"/>
              <w:keepNext w:val="0"/>
              <w:keepLines w:val="0"/>
              <w:widowControl/>
              <w:suppressLineNumbers w:val="0"/>
              <w:rPr>
                <w:rFonts w:hint="default" w:ascii="Calibri" w:hAnsi="Calibri" w:cs="Calibri"/>
                <w:b w:val="0"/>
                <w:bCs w:val="0"/>
                <w:sz w:val="21"/>
                <w:szCs w:val="21"/>
              </w:rPr>
            </w:pPr>
            <w:r>
              <w:rPr>
                <w:rStyle w:val="34"/>
                <w:rFonts w:hint="default" w:ascii="Calibri" w:hAnsi="Calibri" w:cs="Calibri"/>
                <w:b w:val="0"/>
                <w:bCs w:val="0"/>
                <w:sz w:val="21"/>
                <w:szCs w:val="21"/>
              </w:rPr>
              <w:t>Incorrect or incomplete emergency data:</w:t>
            </w:r>
            <w:r>
              <w:rPr>
                <w:rFonts w:hint="default" w:ascii="Calibri" w:hAnsi="Calibri" w:cs="Calibri"/>
                <w:b w:val="0"/>
                <w:bCs w:val="0"/>
                <w:sz w:val="21"/>
                <w:szCs w:val="21"/>
              </w:rPr>
              <w:t xml:space="preserve"> Apply data validation and cleaning before processing.</w:t>
            </w:r>
          </w:p>
          <w:p w14:paraId="510DC284">
            <w:pPr>
              <w:pStyle w:val="33"/>
              <w:keepNext w:val="0"/>
              <w:keepLines w:val="0"/>
              <w:widowControl/>
              <w:suppressLineNumbers w:val="0"/>
              <w:rPr>
                <w:rFonts w:hint="default" w:ascii="Calibri" w:hAnsi="Calibri" w:cs="Calibri"/>
                <w:b w:val="0"/>
                <w:bCs w:val="0"/>
                <w:sz w:val="21"/>
                <w:szCs w:val="21"/>
              </w:rPr>
            </w:pPr>
            <w:r>
              <w:rPr>
                <w:rStyle w:val="34"/>
                <w:rFonts w:hint="default" w:ascii="Calibri" w:hAnsi="Calibri" w:cs="Calibri"/>
                <w:b w:val="0"/>
                <w:bCs w:val="0"/>
                <w:sz w:val="21"/>
                <w:szCs w:val="21"/>
              </w:rPr>
              <w:t>Real-time location and ETA updates:</w:t>
            </w:r>
            <w:r>
              <w:rPr>
                <w:rFonts w:hint="default" w:ascii="Calibri" w:hAnsi="Calibri" w:cs="Calibri"/>
                <w:b w:val="0"/>
                <w:bCs w:val="0"/>
                <w:sz w:val="21"/>
                <w:szCs w:val="21"/>
              </w:rPr>
              <w:t xml:space="preserve"> Use real-time databases and location APIs.</w:t>
            </w:r>
          </w:p>
          <w:p w14:paraId="525977DA">
            <w:pPr>
              <w:pStyle w:val="33"/>
              <w:keepNext w:val="0"/>
              <w:keepLines w:val="0"/>
              <w:widowControl/>
              <w:suppressLineNumbers w:val="0"/>
              <w:rPr>
                <w:rFonts w:hint="default" w:ascii="Calibri" w:hAnsi="Calibri" w:cs="Calibri"/>
                <w:b w:val="0"/>
                <w:bCs w:val="0"/>
                <w:sz w:val="21"/>
                <w:szCs w:val="21"/>
              </w:rPr>
            </w:pPr>
            <w:r>
              <w:rPr>
                <w:rStyle w:val="34"/>
                <w:rFonts w:hint="default" w:ascii="Calibri" w:hAnsi="Calibri" w:cs="Calibri"/>
                <w:b w:val="0"/>
                <w:bCs w:val="0"/>
                <w:sz w:val="21"/>
                <w:szCs w:val="21"/>
              </w:rPr>
              <w:t>Security and privacy risks:</w:t>
            </w:r>
            <w:r>
              <w:rPr>
                <w:rFonts w:hint="default" w:ascii="Calibri" w:hAnsi="Calibri" w:cs="Calibri"/>
                <w:b w:val="0"/>
                <w:bCs w:val="0"/>
                <w:sz w:val="21"/>
                <w:szCs w:val="21"/>
              </w:rPr>
              <w:t xml:space="preserve"> Implement authentication, role-based access control and encryption.</w:t>
            </w:r>
          </w:p>
          <w:p w14:paraId="4A66AB13">
            <w:pPr>
              <w:pStyle w:val="33"/>
              <w:keepNext w:val="0"/>
              <w:keepLines w:val="0"/>
              <w:widowControl/>
              <w:suppressLineNumbers w:val="0"/>
              <w:rPr>
                <w:rFonts w:hint="default" w:ascii="Calibri" w:hAnsi="Calibri" w:cs="Calibri"/>
                <w:b w:val="0"/>
                <w:bCs w:val="0"/>
                <w:sz w:val="21"/>
                <w:szCs w:val="21"/>
              </w:rPr>
            </w:pPr>
            <w:r>
              <w:rPr>
                <w:rStyle w:val="34"/>
                <w:rFonts w:hint="default" w:ascii="Calibri" w:hAnsi="Calibri" w:cs="Calibri"/>
                <w:b w:val="0"/>
                <w:bCs w:val="0"/>
                <w:sz w:val="21"/>
                <w:szCs w:val="21"/>
              </w:rPr>
              <w:t>Network or system failure:</w:t>
            </w:r>
            <w:r>
              <w:rPr>
                <w:rFonts w:hint="default" w:ascii="Calibri" w:hAnsi="Calibri" w:cs="Calibri"/>
                <w:b w:val="0"/>
                <w:bCs w:val="0"/>
                <w:sz w:val="21"/>
                <w:szCs w:val="21"/>
              </w:rPr>
              <w:t xml:space="preserve"> Use cloud backup, error handling and monitoring mechanisms.</w:t>
            </w:r>
          </w:p>
        </w:tc>
      </w:tr>
    </w:tbl>
    <w:p w14:paraId="4F3B3A6B">
      <w:pPr>
        <w:pStyle w:val="3"/>
      </w:pPr>
      <w:r>
        <w:t>8. Business Outcome</w:t>
      </w:r>
    </w:p>
    <w:p w14:paraId="30EA81A6">
      <w:pPr>
        <w:spacing w:after="80" w:line="254" w:lineRule="auto"/>
      </w:pPr>
      <w:r>
        <w:rPr>
          <w:rFonts w:ascii="Aptos" w:hAnsi="Aptos"/>
          <w:b/>
          <w:color w:val="0B2748"/>
          <w:sz w:val="18"/>
        </w:rPr>
        <w:t>What to include: State measurable outcome: faster decision, reduced fraud, lower waiting time, improved prediction, lower downtime or better user experience.</w:t>
      </w:r>
    </w:p>
    <w:p w14:paraId="5D526B46">
      <w:pPr>
        <w:pStyle w:val="4"/>
      </w:pPr>
      <w:r>
        <w:t>Student Response</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9576"/>
      </w:tblGrid>
      <w:tr w14:paraId="55569F0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9576" w:type="dxa"/>
            <w:tcMar>
              <w:top w:w="85" w:type="dxa"/>
              <w:left w:w="120" w:type="dxa"/>
              <w:bottom w:w="85" w:type="dxa"/>
              <w:right w:w="120" w:type="dxa"/>
            </w:tcMar>
            <w:vAlign w:val="center"/>
          </w:tcPr>
          <w:p w14:paraId="77F69A4E">
            <w:pPr>
              <w:spacing w:after="0" w:line="252" w:lineRule="auto"/>
              <w:jc w:val="both"/>
              <w:rPr>
                <w:rFonts w:hint="default" w:ascii="Calibri" w:hAnsi="Calibri" w:cs="Calibri"/>
                <w:sz w:val="13"/>
                <w:szCs w:val="16"/>
              </w:rPr>
            </w:pPr>
            <w:r>
              <w:rPr>
                <w:rFonts w:hint="default" w:ascii="Calibri" w:hAnsi="Calibri" w:eastAsia="SimSun" w:cs="Calibri"/>
                <w:sz w:val="18"/>
                <w:szCs w:val="18"/>
              </w:rPr>
              <w:t>CareRoute helps reduce ambulance response and waiting time by using real-time ambulance availability, location, severity and ETA analytics. It enables dispatchers to prioritize critical emergencies, assign suitable ambulances faster and select hospitals based on capacity. This improves emergency response efficiency and provides better patient service.</w:t>
            </w:r>
          </w:p>
        </w:tc>
      </w:tr>
    </w:tbl>
    <w:p w14:paraId="50EB6D29">
      <w:r>
        <w:br w:type="page"/>
      </w:r>
    </w:p>
    <w:p w14:paraId="5A4A2F06">
      <w:pPr>
        <w:pStyle w:val="2"/>
      </w:pPr>
      <w:r>
        <w:t>Rubric</w:t>
      </w:r>
    </w:p>
    <w:tbl>
      <w:tblPr>
        <w:tblStyle w:val="12"/>
        <w:tblW w:w="9576" w:type="dxa"/>
        <w:jc w:val="center"/>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fixed"/>
        <w:tblCellMar>
          <w:top w:w="0" w:type="dxa"/>
          <w:left w:w="108" w:type="dxa"/>
          <w:bottom w:w="0" w:type="dxa"/>
          <w:right w:w="108" w:type="dxa"/>
        </w:tblCellMar>
      </w:tblPr>
      <w:tblGrid>
        <w:gridCol w:w="2880"/>
        <w:gridCol w:w="1152"/>
        <w:gridCol w:w="2880"/>
        <w:gridCol w:w="2664"/>
      </w:tblGrid>
      <w:tr w14:paraId="06707E6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880" w:type="dxa"/>
            <w:shd w:val="clear" w:color="auto" w:fill="0B2748"/>
            <w:tcMar>
              <w:top w:w="85" w:type="dxa"/>
              <w:left w:w="120" w:type="dxa"/>
              <w:bottom w:w="85" w:type="dxa"/>
              <w:right w:w="120" w:type="dxa"/>
            </w:tcMar>
            <w:vAlign w:val="center"/>
          </w:tcPr>
          <w:p w14:paraId="253E9975">
            <w:pPr>
              <w:spacing w:after="0" w:line="252" w:lineRule="auto"/>
              <w:jc w:val="center"/>
            </w:pPr>
            <w:r>
              <w:rPr>
                <w:rFonts w:ascii="Aptos" w:hAnsi="Aptos"/>
                <w:b/>
                <w:color w:val="FFFFFF"/>
                <w:sz w:val="16"/>
              </w:rPr>
              <w:t>Criteria</w:t>
            </w:r>
          </w:p>
        </w:tc>
        <w:tc>
          <w:tcPr>
            <w:tcW w:w="1152" w:type="dxa"/>
            <w:shd w:val="clear" w:color="auto" w:fill="0B2748"/>
            <w:tcMar>
              <w:top w:w="85" w:type="dxa"/>
              <w:left w:w="120" w:type="dxa"/>
              <w:bottom w:w="85" w:type="dxa"/>
              <w:right w:w="120" w:type="dxa"/>
            </w:tcMar>
            <w:vAlign w:val="center"/>
          </w:tcPr>
          <w:p w14:paraId="0F82EC48">
            <w:pPr>
              <w:spacing w:after="0" w:line="252" w:lineRule="auto"/>
              <w:jc w:val="center"/>
            </w:pPr>
            <w:r>
              <w:rPr>
                <w:rFonts w:ascii="Aptos" w:hAnsi="Aptos"/>
                <w:b/>
                <w:color w:val="FFFFFF"/>
                <w:sz w:val="16"/>
              </w:rPr>
              <w:t>Marks</w:t>
            </w:r>
          </w:p>
        </w:tc>
        <w:tc>
          <w:tcPr>
            <w:tcW w:w="2880" w:type="dxa"/>
            <w:shd w:val="clear" w:color="auto" w:fill="0B2748"/>
            <w:tcMar>
              <w:top w:w="85" w:type="dxa"/>
              <w:left w:w="120" w:type="dxa"/>
              <w:bottom w:w="85" w:type="dxa"/>
              <w:right w:w="120" w:type="dxa"/>
            </w:tcMar>
            <w:vAlign w:val="center"/>
          </w:tcPr>
          <w:p w14:paraId="67FC1AF6">
            <w:pPr>
              <w:spacing w:after="0" w:line="252" w:lineRule="auto"/>
              <w:jc w:val="center"/>
            </w:pPr>
            <w:r>
              <w:rPr>
                <w:rFonts w:ascii="Aptos" w:hAnsi="Aptos"/>
                <w:b/>
                <w:color w:val="FFFFFF"/>
                <w:sz w:val="16"/>
              </w:rPr>
              <w:t>Evaluation Focus</w:t>
            </w:r>
          </w:p>
        </w:tc>
        <w:tc>
          <w:tcPr>
            <w:tcW w:w="2664" w:type="dxa"/>
            <w:shd w:val="clear" w:color="auto" w:fill="0B2748"/>
            <w:tcMar>
              <w:top w:w="85" w:type="dxa"/>
              <w:left w:w="120" w:type="dxa"/>
              <w:bottom w:w="85" w:type="dxa"/>
              <w:right w:w="120" w:type="dxa"/>
            </w:tcMar>
            <w:vAlign w:val="center"/>
          </w:tcPr>
          <w:p w14:paraId="4A7A1D74">
            <w:pPr>
              <w:spacing w:after="0" w:line="252" w:lineRule="auto"/>
              <w:jc w:val="center"/>
            </w:pPr>
            <w:r>
              <w:rPr>
                <w:rFonts w:ascii="Aptos" w:hAnsi="Aptos"/>
                <w:b/>
                <w:color w:val="FFFFFF"/>
                <w:sz w:val="16"/>
              </w:rPr>
              <w:t>Evidence</w:t>
            </w:r>
          </w:p>
        </w:tc>
      </w:tr>
      <w:tr w14:paraId="5D52AA0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880" w:type="dxa"/>
            <w:shd w:val="clear" w:color="auto" w:fill="F5FAFE"/>
            <w:tcMar>
              <w:top w:w="85" w:type="dxa"/>
              <w:left w:w="120" w:type="dxa"/>
              <w:bottom w:w="85" w:type="dxa"/>
              <w:right w:w="120" w:type="dxa"/>
            </w:tcMar>
            <w:vAlign w:val="center"/>
          </w:tcPr>
          <w:p w14:paraId="071D47E3">
            <w:pPr>
              <w:spacing w:after="0" w:line="252" w:lineRule="auto"/>
              <w:jc w:val="left"/>
            </w:pPr>
            <w:r>
              <w:rPr>
                <w:rFonts w:ascii="Aptos" w:hAnsi="Aptos"/>
                <w:b/>
                <w:color w:val="17212B"/>
                <w:sz w:val="16"/>
              </w:rPr>
              <w:t>Problem and 5Vs analysis</w:t>
            </w:r>
          </w:p>
        </w:tc>
        <w:tc>
          <w:tcPr>
            <w:tcW w:w="1152" w:type="dxa"/>
            <w:shd w:val="clear" w:color="auto" w:fill="FFFFFF"/>
            <w:tcMar>
              <w:top w:w="85" w:type="dxa"/>
              <w:left w:w="120" w:type="dxa"/>
              <w:bottom w:w="85" w:type="dxa"/>
              <w:right w:w="120" w:type="dxa"/>
            </w:tcMar>
            <w:vAlign w:val="center"/>
          </w:tcPr>
          <w:p w14:paraId="60BBDCE5">
            <w:pPr>
              <w:spacing w:after="0" w:line="252" w:lineRule="auto"/>
              <w:jc w:val="center"/>
            </w:pPr>
            <w:r>
              <w:rPr>
                <w:rFonts w:ascii="Aptos" w:hAnsi="Aptos"/>
                <w:b w:val="0"/>
                <w:color w:val="17212B"/>
                <w:sz w:val="16"/>
              </w:rPr>
              <w:t>6</w:t>
            </w:r>
          </w:p>
        </w:tc>
        <w:tc>
          <w:tcPr>
            <w:tcW w:w="2880" w:type="dxa"/>
            <w:shd w:val="clear" w:color="auto" w:fill="FFFFFF"/>
            <w:tcMar>
              <w:top w:w="85" w:type="dxa"/>
              <w:left w:w="120" w:type="dxa"/>
              <w:bottom w:w="85" w:type="dxa"/>
              <w:right w:w="120" w:type="dxa"/>
            </w:tcMar>
            <w:vAlign w:val="center"/>
          </w:tcPr>
          <w:p w14:paraId="206EE55B">
            <w:pPr>
              <w:spacing w:after="0" w:line="252" w:lineRule="auto"/>
              <w:jc w:val="left"/>
            </w:pPr>
            <w:r>
              <w:rPr>
                <w:rFonts w:ascii="Aptos" w:hAnsi="Aptos"/>
                <w:b w:val="0"/>
                <w:color w:val="17212B"/>
                <w:sz w:val="16"/>
              </w:rPr>
              <w:t>Scenario-specific analysis and correct big-data reasoning</w:t>
            </w:r>
          </w:p>
        </w:tc>
        <w:tc>
          <w:tcPr>
            <w:tcW w:w="2664" w:type="dxa"/>
            <w:shd w:val="clear" w:color="auto" w:fill="FFFFFF"/>
            <w:tcMar>
              <w:top w:w="85" w:type="dxa"/>
              <w:left w:w="120" w:type="dxa"/>
              <w:bottom w:w="85" w:type="dxa"/>
              <w:right w:w="120" w:type="dxa"/>
            </w:tcMar>
            <w:vAlign w:val="center"/>
          </w:tcPr>
          <w:p w14:paraId="269C7A34">
            <w:pPr>
              <w:spacing w:after="0" w:line="252" w:lineRule="auto"/>
              <w:jc w:val="left"/>
            </w:pPr>
            <w:r>
              <w:rPr>
                <w:rFonts w:ascii="Aptos" w:hAnsi="Aptos"/>
                <w:b w:val="0"/>
                <w:color w:val="17212B"/>
                <w:sz w:val="16"/>
              </w:rPr>
              <w:t>Workbook tables</w:t>
            </w:r>
          </w:p>
        </w:tc>
      </w:tr>
      <w:tr w14:paraId="2CB786A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880" w:type="dxa"/>
            <w:shd w:val="clear" w:color="auto" w:fill="F5FAFE"/>
            <w:tcMar>
              <w:top w:w="85" w:type="dxa"/>
              <w:left w:w="120" w:type="dxa"/>
              <w:bottom w:w="85" w:type="dxa"/>
              <w:right w:w="120" w:type="dxa"/>
            </w:tcMar>
            <w:vAlign w:val="center"/>
          </w:tcPr>
          <w:p w14:paraId="778CABB9">
            <w:pPr>
              <w:spacing w:after="0" w:line="252" w:lineRule="auto"/>
              <w:jc w:val="left"/>
            </w:pPr>
            <w:r>
              <w:rPr>
                <w:rFonts w:ascii="Aptos" w:hAnsi="Aptos"/>
                <w:b/>
                <w:color w:val="17212B"/>
                <w:sz w:val="16"/>
              </w:rPr>
              <w:t>Architecture and data flow</w:t>
            </w:r>
          </w:p>
        </w:tc>
        <w:tc>
          <w:tcPr>
            <w:tcW w:w="1152" w:type="dxa"/>
            <w:shd w:val="clear" w:color="auto" w:fill="FFFFFF"/>
            <w:tcMar>
              <w:top w:w="85" w:type="dxa"/>
              <w:left w:w="120" w:type="dxa"/>
              <w:bottom w:w="85" w:type="dxa"/>
              <w:right w:w="120" w:type="dxa"/>
            </w:tcMar>
            <w:vAlign w:val="center"/>
          </w:tcPr>
          <w:p w14:paraId="522A158F">
            <w:pPr>
              <w:spacing w:after="0" w:line="252" w:lineRule="auto"/>
              <w:jc w:val="center"/>
            </w:pPr>
            <w:r>
              <w:rPr>
                <w:rFonts w:ascii="Aptos" w:hAnsi="Aptos"/>
                <w:b w:val="0"/>
                <w:color w:val="17212B"/>
                <w:sz w:val="16"/>
              </w:rPr>
              <w:t>6</w:t>
            </w:r>
          </w:p>
        </w:tc>
        <w:tc>
          <w:tcPr>
            <w:tcW w:w="2880" w:type="dxa"/>
            <w:shd w:val="clear" w:color="auto" w:fill="FFFFFF"/>
            <w:tcMar>
              <w:top w:w="85" w:type="dxa"/>
              <w:left w:w="120" w:type="dxa"/>
              <w:bottom w:w="85" w:type="dxa"/>
              <w:right w:w="120" w:type="dxa"/>
            </w:tcMar>
            <w:vAlign w:val="center"/>
          </w:tcPr>
          <w:p w14:paraId="5C1CD459">
            <w:pPr>
              <w:spacing w:after="0" w:line="252" w:lineRule="auto"/>
              <w:jc w:val="left"/>
            </w:pPr>
            <w:r>
              <w:rPr>
                <w:rFonts w:ascii="Aptos" w:hAnsi="Aptos"/>
                <w:b w:val="0"/>
                <w:color w:val="17212B"/>
                <w:sz w:val="16"/>
              </w:rPr>
              <w:t>Correct pipeline, cloud components and flow clarity</w:t>
            </w:r>
          </w:p>
        </w:tc>
        <w:tc>
          <w:tcPr>
            <w:tcW w:w="2664" w:type="dxa"/>
            <w:shd w:val="clear" w:color="auto" w:fill="FFFFFF"/>
            <w:tcMar>
              <w:top w:w="85" w:type="dxa"/>
              <w:left w:w="120" w:type="dxa"/>
              <w:bottom w:w="85" w:type="dxa"/>
              <w:right w:w="120" w:type="dxa"/>
            </w:tcMar>
            <w:vAlign w:val="center"/>
          </w:tcPr>
          <w:p w14:paraId="3DC48A41">
            <w:pPr>
              <w:spacing w:after="0" w:line="252" w:lineRule="auto"/>
              <w:jc w:val="left"/>
            </w:pPr>
            <w:r>
              <w:rPr>
                <w:rFonts w:ascii="Aptos" w:hAnsi="Aptos"/>
                <w:b w:val="0"/>
                <w:color w:val="17212B"/>
                <w:sz w:val="16"/>
              </w:rPr>
              <w:t>draw.io diagram</w:t>
            </w:r>
          </w:p>
        </w:tc>
      </w:tr>
      <w:tr w14:paraId="5585943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880" w:type="dxa"/>
            <w:shd w:val="clear" w:color="auto" w:fill="F5FAFE"/>
            <w:tcMar>
              <w:top w:w="85" w:type="dxa"/>
              <w:left w:w="120" w:type="dxa"/>
              <w:bottom w:w="85" w:type="dxa"/>
              <w:right w:w="120" w:type="dxa"/>
            </w:tcMar>
            <w:vAlign w:val="center"/>
          </w:tcPr>
          <w:p w14:paraId="490104AB">
            <w:pPr>
              <w:spacing w:after="0" w:line="252" w:lineRule="auto"/>
              <w:jc w:val="left"/>
            </w:pPr>
            <w:r>
              <w:rPr>
                <w:rFonts w:ascii="Aptos" w:hAnsi="Aptos"/>
                <w:b/>
                <w:color w:val="17212B"/>
                <w:sz w:val="16"/>
              </w:rPr>
              <w:t>Processing framework decision</w:t>
            </w:r>
          </w:p>
        </w:tc>
        <w:tc>
          <w:tcPr>
            <w:tcW w:w="1152" w:type="dxa"/>
            <w:shd w:val="clear" w:color="auto" w:fill="FFFFFF"/>
            <w:tcMar>
              <w:top w:w="85" w:type="dxa"/>
              <w:left w:w="120" w:type="dxa"/>
              <w:bottom w:w="85" w:type="dxa"/>
              <w:right w:w="120" w:type="dxa"/>
            </w:tcMar>
            <w:vAlign w:val="center"/>
          </w:tcPr>
          <w:p w14:paraId="7C830A44">
            <w:pPr>
              <w:spacing w:after="0" w:line="252" w:lineRule="auto"/>
              <w:jc w:val="center"/>
            </w:pPr>
            <w:r>
              <w:rPr>
                <w:rFonts w:ascii="Aptos" w:hAnsi="Aptos"/>
                <w:b w:val="0"/>
                <w:color w:val="17212B"/>
                <w:sz w:val="16"/>
              </w:rPr>
              <w:t>5</w:t>
            </w:r>
          </w:p>
        </w:tc>
        <w:tc>
          <w:tcPr>
            <w:tcW w:w="2880" w:type="dxa"/>
            <w:shd w:val="clear" w:color="auto" w:fill="FFFFFF"/>
            <w:tcMar>
              <w:top w:w="85" w:type="dxa"/>
              <w:left w:w="120" w:type="dxa"/>
              <w:bottom w:w="85" w:type="dxa"/>
              <w:right w:w="120" w:type="dxa"/>
            </w:tcMar>
            <w:vAlign w:val="center"/>
          </w:tcPr>
          <w:p w14:paraId="203D2A5F">
            <w:pPr>
              <w:spacing w:after="0" w:line="252" w:lineRule="auto"/>
              <w:jc w:val="left"/>
            </w:pPr>
            <w:r>
              <w:rPr>
                <w:rFonts w:ascii="Aptos" w:hAnsi="Aptos"/>
                <w:b w:val="0"/>
                <w:color w:val="17212B"/>
                <w:sz w:val="16"/>
              </w:rPr>
              <w:t>Batch/streaming/hybrid justification using Hadoop/Spark concepts</w:t>
            </w:r>
          </w:p>
        </w:tc>
        <w:tc>
          <w:tcPr>
            <w:tcW w:w="2664" w:type="dxa"/>
            <w:shd w:val="clear" w:color="auto" w:fill="FFFFFF"/>
            <w:tcMar>
              <w:top w:w="85" w:type="dxa"/>
              <w:left w:w="120" w:type="dxa"/>
              <w:bottom w:w="85" w:type="dxa"/>
              <w:right w:w="120" w:type="dxa"/>
            </w:tcMar>
            <w:vAlign w:val="center"/>
          </w:tcPr>
          <w:p w14:paraId="4A0389BA">
            <w:pPr>
              <w:spacing w:after="0" w:line="252" w:lineRule="auto"/>
              <w:jc w:val="left"/>
            </w:pPr>
            <w:r>
              <w:rPr>
                <w:rFonts w:ascii="Aptos" w:hAnsi="Aptos"/>
                <w:b w:val="0"/>
                <w:color w:val="17212B"/>
                <w:sz w:val="16"/>
              </w:rPr>
              <w:t>Decision table</w:t>
            </w:r>
          </w:p>
        </w:tc>
      </w:tr>
      <w:tr w14:paraId="0DBE55A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880" w:type="dxa"/>
            <w:shd w:val="clear" w:color="auto" w:fill="F5FAFE"/>
            <w:tcMar>
              <w:top w:w="85" w:type="dxa"/>
              <w:left w:w="120" w:type="dxa"/>
              <w:bottom w:w="85" w:type="dxa"/>
              <w:right w:w="120" w:type="dxa"/>
            </w:tcMar>
            <w:vAlign w:val="center"/>
          </w:tcPr>
          <w:p w14:paraId="0BE40FF8">
            <w:pPr>
              <w:spacing w:after="0" w:line="252" w:lineRule="auto"/>
              <w:jc w:val="left"/>
            </w:pPr>
            <w:r>
              <w:rPr>
                <w:rFonts w:ascii="Aptos" w:hAnsi="Aptos"/>
                <w:b/>
                <w:color w:val="17212B"/>
                <w:sz w:val="16"/>
              </w:rPr>
              <w:t>Security and privacy</w:t>
            </w:r>
          </w:p>
        </w:tc>
        <w:tc>
          <w:tcPr>
            <w:tcW w:w="1152" w:type="dxa"/>
            <w:shd w:val="clear" w:color="auto" w:fill="FFFFFF"/>
            <w:tcMar>
              <w:top w:w="85" w:type="dxa"/>
              <w:left w:w="120" w:type="dxa"/>
              <w:bottom w:w="85" w:type="dxa"/>
              <w:right w:w="120" w:type="dxa"/>
            </w:tcMar>
            <w:vAlign w:val="center"/>
          </w:tcPr>
          <w:p w14:paraId="27F9D336">
            <w:pPr>
              <w:spacing w:after="0" w:line="252" w:lineRule="auto"/>
              <w:jc w:val="center"/>
            </w:pPr>
            <w:r>
              <w:rPr>
                <w:rFonts w:ascii="Aptos" w:hAnsi="Aptos"/>
                <w:b w:val="0"/>
                <w:color w:val="17212B"/>
                <w:sz w:val="16"/>
              </w:rPr>
              <w:t>5</w:t>
            </w:r>
          </w:p>
        </w:tc>
        <w:tc>
          <w:tcPr>
            <w:tcW w:w="2880" w:type="dxa"/>
            <w:shd w:val="clear" w:color="auto" w:fill="FFFFFF"/>
            <w:tcMar>
              <w:top w:w="85" w:type="dxa"/>
              <w:left w:w="120" w:type="dxa"/>
              <w:bottom w:w="85" w:type="dxa"/>
              <w:right w:w="120" w:type="dxa"/>
            </w:tcMar>
            <w:vAlign w:val="center"/>
          </w:tcPr>
          <w:p w14:paraId="2E947282">
            <w:pPr>
              <w:spacing w:after="0" w:line="252" w:lineRule="auto"/>
              <w:jc w:val="left"/>
            </w:pPr>
            <w:r>
              <w:rPr>
                <w:rFonts w:ascii="Aptos" w:hAnsi="Aptos"/>
                <w:b w:val="0"/>
                <w:color w:val="17212B"/>
                <w:sz w:val="16"/>
              </w:rPr>
              <w:t>Threat model, risks and controls</w:t>
            </w:r>
          </w:p>
        </w:tc>
        <w:tc>
          <w:tcPr>
            <w:tcW w:w="2664" w:type="dxa"/>
            <w:shd w:val="clear" w:color="auto" w:fill="FFFFFF"/>
            <w:tcMar>
              <w:top w:w="85" w:type="dxa"/>
              <w:left w:w="120" w:type="dxa"/>
              <w:bottom w:w="85" w:type="dxa"/>
              <w:right w:w="120" w:type="dxa"/>
            </w:tcMar>
            <w:vAlign w:val="center"/>
          </w:tcPr>
          <w:p w14:paraId="1FE1B6E4">
            <w:pPr>
              <w:spacing w:after="0" w:line="252" w:lineRule="auto"/>
              <w:jc w:val="left"/>
            </w:pPr>
            <w:r>
              <w:rPr>
                <w:rFonts w:ascii="Aptos" w:hAnsi="Aptos"/>
                <w:b w:val="0"/>
                <w:color w:val="17212B"/>
                <w:sz w:val="16"/>
              </w:rPr>
              <w:t>Threat model table/screenshot</w:t>
            </w:r>
          </w:p>
        </w:tc>
      </w:tr>
      <w:tr w14:paraId="45A41DD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880" w:type="dxa"/>
            <w:shd w:val="clear" w:color="auto" w:fill="F5FAFE"/>
            <w:tcMar>
              <w:top w:w="85" w:type="dxa"/>
              <w:left w:w="120" w:type="dxa"/>
              <w:bottom w:w="85" w:type="dxa"/>
              <w:right w:w="120" w:type="dxa"/>
            </w:tcMar>
            <w:vAlign w:val="center"/>
          </w:tcPr>
          <w:p w14:paraId="6B4F7C4D">
            <w:pPr>
              <w:spacing w:after="0" w:line="252" w:lineRule="auto"/>
              <w:jc w:val="left"/>
            </w:pPr>
            <w:r>
              <w:rPr>
                <w:rFonts w:ascii="Aptos" w:hAnsi="Aptos"/>
                <w:b/>
                <w:color w:val="17212B"/>
                <w:sz w:val="16"/>
              </w:rPr>
              <w:t>Dashboard/output design</w:t>
            </w:r>
          </w:p>
        </w:tc>
        <w:tc>
          <w:tcPr>
            <w:tcW w:w="1152" w:type="dxa"/>
            <w:shd w:val="clear" w:color="auto" w:fill="FFFFFF"/>
            <w:tcMar>
              <w:top w:w="85" w:type="dxa"/>
              <w:left w:w="120" w:type="dxa"/>
              <w:bottom w:w="85" w:type="dxa"/>
              <w:right w:w="120" w:type="dxa"/>
            </w:tcMar>
            <w:vAlign w:val="center"/>
          </w:tcPr>
          <w:p w14:paraId="1ADDD0B1">
            <w:pPr>
              <w:spacing w:after="0" w:line="252" w:lineRule="auto"/>
              <w:jc w:val="center"/>
            </w:pPr>
            <w:r>
              <w:rPr>
                <w:rFonts w:ascii="Aptos" w:hAnsi="Aptos"/>
                <w:b w:val="0"/>
                <w:color w:val="17212B"/>
                <w:sz w:val="16"/>
              </w:rPr>
              <w:t>4</w:t>
            </w:r>
          </w:p>
        </w:tc>
        <w:tc>
          <w:tcPr>
            <w:tcW w:w="2880" w:type="dxa"/>
            <w:shd w:val="clear" w:color="auto" w:fill="FFFFFF"/>
            <w:tcMar>
              <w:top w:w="85" w:type="dxa"/>
              <w:left w:w="120" w:type="dxa"/>
              <w:bottom w:w="85" w:type="dxa"/>
              <w:right w:w="120" w:type="dxa"/>
            </w:tcMar>
            <w:vAlign w:val="center"/>
          </w:tcPr>
          <w:p w14:paraId="2E5D29E4">
            <w:pPr>
              <w:spacing w:after="0" w:line="252" w:lineRule="auto"/>
              <w:jc w:val="left"/>
            </w:pPr>
            <w:r>
              <w:rPr>
                <w:rFonts w:ascii="Aptos" w:hAnsi="Aptos"/>
                <w:b w:val="0"/>
                <w:color w:val="17212B"/>
                <w:sz w:val="16"/>
              </w:rPr>
              <w:t>Useful decision-oriented analytics output</w:t>
            </w:r>
          </w:p>
        </w:tc>
        <w:tc>
          <w:tcPr>
            <w:tcW w:w="2664" w:type="dxa"/>
            <w:shd w:val="clear" w:color="auto" w:fill="FFFFFF"/>
            <w:tcMar>
              <w:top w:w="85" w:type="dxa"/>
              <w:left w:w="120" w:type="dxa"/>
              <w:bottom w:w="85" w:type="dxa"/>
              <w:right w:w="120" w:type="dxa"/>
            </w:tcMar>
            <w:vAlign w:val="center"/>
          </w:tcPr>
          <w:p w14:paraId="42115287">
            <w:pPr>
              <w:spacing w:after="0" w:line="252" w:lineRule="auto"/>
              <w:jc w:val="left"/>
            </w:pPr>
            <w:r>
              <w:rPr>
                <w:rFonts w:ascii="Aptos" w:hAnsi="Aptos"/>
                <w:b w:val="0"/>
                <w:color w:val="17212B"/>
                <w:sz w:val="16"/>
              </w:rPr>
              <w:t>Dashboard/mockup</w:t>
            </w:r>
          </w:p>
        </w:tc>
      </w:tr>
      <w:tr w14:paraId="7F23DF0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8" w:type="dxa"/>
            <w:bottom w:w="0" w:type="dxa"/>
            <w:right w:w="108" w:type="dxa"/>
          </w:tblCellMar>
        </w:tblPrEx>
        <w:trPr>
          <w:jc w:val="center"/>
        </w:trPr>
        <w:tc>
          <w:tcPr>
            <w:tcW w:w="2880" w:type="dxa"/>
            <w:shd w:val="clear" w:color="auto" w:fill="F5FAFE"/>
            <w:tcMar>
              <w:top w:w="85" w:type="dxa"/>
              <w:left w:w="120" w:type="dxa"/>
              <w:bottom w:w="85" w:type="dxa"/>
              <w:right w:w="120" w:type="dxa"/>
            </w:tcMar>
            <w:vAlign w:val="center"/>
          </w:tcPr>
          <w:p w14:paraId="34746EA6">
            <w:pPr>
              <w:spacing w:after="0" w:line="252" w:lineRule="auto"/>
              <w:jc w:val="left"/>
            </w:pPr>
            <w:r>
              <w:rPr>
                <w:rFonts w:ascii="Aptos" w:hAnsi="Aptos"/>
                <w:b/>
                <w:color w:val="17212B"/>
                <w:sz w:val="16"/>
              </w:rPr>
              <w:t>Clarity and submission quality</w:t>
            </w:r>
          </w:p>
        </w:tc>
        <w:tc>
          <w:tcPr>
            <w:tcW w:w="1152" w:type="dxa"/>
            <w:shd w:val="clear" w:color="auto" w:fill="FFFFFF"/>
            <w:tcMar>
              <w:top w:w="85" w:type="dxa"/>
              <w:left w:w="120" w:type="dxa"/>
              <w:bottom w:w="85" w:type="dxa"/>
              <w:right w:w="120" w:type="dxa"/>
            </w:tcMar>
            <w:vAlign w:val="center"/>
          </w:tcPr>
          <w:p w14:paraId="650BC209">
            <w:pPr>
              <w:spacing w:after="0" w:line="252" w:lineRule="auto"/>
              <w:jc w:val="center"/>
            </w:pPr>
            <w:r>
              <w:rPr>
                <w:rFonts w:ascii="Aptos" w:hAnsi="Aptos"/>
                <w:b w:val="0"/>
                <w:color w:val="17212B"/>
                <w:sz w:val="16"/>
              </w:rPr>
              <w:t>4</w:t>
            </w:r>
          </w:p>
        </w:tc>
        <w:tc>
          <w:tcPr>
            <w:tcW w:w="2880" w:type="dxa"/>
            <w:shd w:val="clear" w:color="auto" w:fill="FFFFFF"/>
            <w:tcMar>
              <w:top w:w="85" w:type="dxa"/>
              <w:left w:w="120" w:type="dxa"/>
              <w:bottom w:w="85" w:type="dxa"/>
              <w:right w:w="120" w:type="dxa"/>
            </w:tcMar>
            <w:vAlign w:val="center"/>
          </w:tcPr>
          <w:p w14:paraId="6D636F21">
            <w:pPr>
              <w:spacing w:after="0" w:line="252" w:lineRule="auto"/>
              <w:jc w:val="left"/>
            </w:pPr>
            <w:r>
              <w:rPr>
                <w:rFonts w:ascii="Aptos" w:hAnsi="Aptos"/>
                <w:b w:val="0"/>
                <w:color w:val="17212B"/>
                <w:sz w:val="16"/>
              </w:rPr>
              <w:t>Organized, original, complete evidence</w:t>
            </w:r>
          </w:p>
        </w:tc>
        <w:tc>
          <w:tcPr>
            <w:tcW w:w="2664" w:type="dxa"/>
            <w:shd w:val="clear" w:color="auto" w:fill="FFFFFF"/>
            <w:tcMar>
              <w:top w:w="85" w:type="dxa"/>
              <w:left w:w="120" w:type="dxa"/>
              <w:bottom w:w="85" w:type="dxa"/>
              <w:right w:w="120" w:type="dxa"/>
            </w:tcMar>
            <w:vAlign w:val="center"/>
          </w:tcPr>
          <w:p w14:paraId="45DB67DB">
            <w:pPr>
              <w:spacing w:after="0" w:line="252" w:lineRule="auto"/>
              <w:jc w:val="left"/>
            </w:pPr>
            <w:r>
              <w:rPr>
                <w:rFonts w:ascii="Aptos" w:hAnsi="Aptos"/>
                <w:b w:val="0"/>
                <w:color w:val="17212B"/>
                <w:sz w:val="16"/>
              </w:rPr>
              <w:t>GitHub/GCR</w:t>
            </w:r>
          </w:p>
        </w:tc>
      </w:tr>
    </w:tbl>
    <w:p w14:paraId="41005E3C">
      <w:pPr>
        <w:pStyle w:val="2"/>
      </w:pPr>
      <w:r>
        <w:t>Submission Checklist</w:t>
      </w:r>
    </w:p>
    <w:p w14:paraId="605B0C3E">
      <w:pPr>
        <w:pStyle w:val="23"/>
        <w:spacing w:after="40"/>
      </w:pPr>
      <w:r>
        <w:rPr>
          <w:rFonts w:ascii="Aptos" w:hAnsi="Aptos"/>
          <w:color w:val="17212B"/>
          <w:sz w:val="19"/>
        </w:rPr>
        <w:t>Student details and selected scenario are filled.</w:t>
      </w:r>
    </w:p>
    <w:p w14:paraId="609B0CF7">
      <w:pPr>
        <w:pStyle w:val="23"/>
        <w:spacing w:after="40"/>
      </w:pPr>
      <w:r>
        <w:rPr>
          <w:rFonts w:ascii="Aptos" w:hAnsi="Aptos"/>
          <w:color w:val="17212B"/>
          <w:sz w:val="19"/>
        </w:rPr>
        <w:t>Cloud architecture references are recorded.</w:t>
      </w:r>
    </w:p>
    <w:p w14:paraId="66683956">
      <w:pPr>
        <w:pStyle w:val="23"/>
        <w:spacing w:after="40"/>
      </w:pPr>
      <w:r>
        <w:rPr>
          <w:rFonts w:ascii="Aptos" w:hAnsi="Aptos"/>
          <w:color w:val="17212B"/>
          <w:sz w:val="19"/>
        </w:rPr>
        <w:t>Hadoop/Spark processing decision is completed.</w:t>
      </w:r>
    </w:p>
    <w:p w14:paraId="711CDBC7">
      <w:pPr>
        <w:pStyle w:val="23"/>
        <w:spacing w:after="40"/>
      </w:pPr>
      <w:r>
        <w:rPr>
          <w:rFonts w:ascii="Aptos" w:hAnsi="Aptos"/>
          <w:color w:val="17212B"/>
          <w:sz w:val="19"/>
        </w:rPr>
        <w:t>Threat model diagram/table is included.</w:t>
      </w:r>
    </w:p>
    <w:p w14:paraId="45DD4365">
      <w:pPr>
        <w:pStyle w:val="23"/>
        <w:spacing w:after="40"/>
      </w:pPr>
      <w:r>
        <w:rPr>
          <w:rFonts w:ascii="Aptos" w:hAnsi="Aptos"/>
          <w:color w:val="17212B"/>
          <w:sz w:val="19"/>
        </w:rPr>
        <w:t>Dashboard/mockup screenshot or link is included.</w:t>
      </w:r>
    </w:p>
    <w:p w14:paraId="1E6617E6">
      <w:pPr>
        <w:pStyle w:val="23"/>
        <w:spacing w:after="40"/>
      </w:pPr>
      <w:r>
        <w:rPr>
          <w:rFonts w:ascii="Aptos" w:hAnsi="Aptos"/>
          <w:color w:val="17212B"/>
          <w:sz w:val="19"/>
        </w:rPr>
        <w:t>Final solution sections are completed.</w:t>
      </w:r>
    </w:p>
    <w:p w14:paraId="3E401849">
      <w:pPr>
        <w:pStyle w:val="23"/>
        <w:spacing w:after="40"/>
      </w:pPr>
      <w:r>
        <w:rPr>
          <w:rFonts w:ascii="Aptos" w:hAnsi="Aptos"/>
          <w:color w:val="17212B"/>
          <w:sz w:val="19"/>
        </w:rPr>
        <w:t>DOCX/PDF and supporting files are uploaded to GitHub.</w:t>
      </w:r>
    </w:p>
    <w:p w14:paraId="5FB56D38">
      <w:pPr>
        <w:pStyle w:val="23"/>
        <w:spacing w:after="40"/>
      </w:pPr>
      <w:r>
        <w:rPr>
          <w:rFonts w:ascii="Aptos" w:hAnsi="Aptos"/>
          <w:color w:val="17212B"/>
          <w:sz w:val="19"/>
        </w:rPr>
        <w:t>GitHub repository link is submitted through Google Classroom.</w:t>
      </w:r>
    </w:p>
    <w:p w14:paraId="755BCBB0">
      <w:pPr>
        <w:pStyle w:val="2"/>
      </w:pPr>
      <w:r>
        <w:t>Official Reference Links</w:t>
      </w:r>
    </w:p>
    <w:p w14:paraId="5ED85F45">
      <w:pPr>
        <w:spacing w:after="80" w:line="254" w:lineRule="auto"/>
      </w:pPr>
      <w:r>
        <w:rPr>
          <w:rFonts w:ascii="Aptos" w:hAnsi="Aptos"/>
          <w:b w:val="0"/>
          <w:color w:val="17212B"/>
          <w:sz w:val="17"/>
        </w:rPr>
        <w:t>AWS Architecture Center: https://aws.amazon.com/architecture/</w:t>
      </w:r>
    </w:p>
    <w:p w14:paraId="27AAE5A8">
      <w:pPr>
        <w:spacing w:after="80" w:line="254" w:lineRule="auto"/>
      </w:pPr>
      <w:r>
        <w:rPr>
          <w:rFonts w:ascii="Aptos" w:hAnsi="Aptos"/>
          <w:b w:val="0"/>
          <w:color w:val="17212B"/>
          <w:sz w:val="17"/>
        </w:rPr>
        <w:t>Azure Architecture Center: https://learn.microsoft.com/en-us/azure/architecture/</w:t>
      </w:r>
    </w:p>
    <w:p w14:paraId="782477CA">
      <w:pPr>
        <w:spacing w:after="80" w:line="254" w:lineRule="auto"/>
      </w:pPr>
      <w:r>
        <w:rPr>
          <w:rFonts w:ascii="Aptos" w:hAnsi="Aptos"/>
          <w:b w:val="0"/>
          <w:color w:val="17212B"/>
          <w:sz w:val="17"/>
        </w:rPr>
        <w:t>Google Cloud Architecture Center: https://docs.cloud.google.com/architecture</w:t>
      </w:r>
    </w:p>
    <w:p w14:paraId="5A6A5EB5">
      <w:pPr>
        <w:spacing w:after="80" w:line="254" w:lineRule="auto"/>
      </w:pPr>
      <w:r>
        <w:rPr>
          <w:rFonts w:ascii="Aptos" w:hAnsi="Aptos"/>
          <w:b w:val="0"/>
          <w:color w:val="17212B"/>
          <w:sz w:val="17"/>
        </w:rPr>
        <w:t>Apache Hadoop MapReduce Tutorial: https://hadoop.apache.org/docs/stable/hadoop-mapreduce-client/hadoop-mapreduce-client-core/MapReduceTutorial.html</w:t>
      </w:r>
    </w:p>
    <w:p w14:paraId="325D2D15">
      <w:pPr>
        <w:spacing w:after="80" w:line="254" w:lineRule="auto"/>
      </w:pPr>
      <w:r>
        <w:rPr>
          <w:rFonts w:ascii="Aptos" w:hAnsi="Aptos"/>
          <w:b w:val="0"/>
          <w:color w:val="17212B"/>
          <w:sz w:val="17"/>
        </w:rPr>
        <w:t>Apache Spark Structured Streaming: https://spark.apache.org/docs/latest/streaming/index.html</w:t>
      </w:r>
    </w:p>
    <w:p w14:paraId="047377DE">
      <w:pPr>
        <w:spacing w:after="80" w:line="254" w:lineRule="auto"/>
      </w:pPr>
      <w:r>
        <w:rPr>
          <w:rFonts w:ascii="Aptos" w:hAnsi="Aptos"/>
          <w:b w:val="0"/>
          <w:color w:val="17212B"/>
          <w:sz w:val="17"/>
        </w:rPr>
        <w:t>Microsoft Threat Modeling Tool releases: https://learn.microsoft.com/en-us/azure/security/develop/threat-modeling-tool-releases</w:t>
      </w:r>
    </w:p>
    <w:p w14:paraId="3891E698">
      <w:pPr>
        <w:spacing w:after="80" w:line="254" w:lineRule="auto"/>
      </w:pPr>
      <w:r>
        <w:rPr>
          <w:rFonts w:ascii="Aptos" w:hAnsi="Aptos"/>
          <w:b w:val="0"/>
          <w:color w:val="17212B"/>
          <w:sz w:val="17"/>
        </w:rPr>
        <w:t>OWASP Threat Dragon: https://owasp.org/www-project-threat-dragon/</w:t>
      </w:r>
    </w:p>
    <w:p w14:paraId="219132C9">
      <w:pPr>
        <w:spacing w:after="80" w:line="254" w:lineRule="auto"/>
      </w:pPr>
      <w:r>
        <w:rPr>
          <w:rFonts w:ascii="Aptos" w:hAnsi="Aptos"/>
          <w:b w:val="0"/>
          <w:color w:val="17212B"/>
          <w:sz w:val="17"/>
        </w:rPr>
        <w:t>Power BI documentation: https://learn.microsoft.com/en-us/power-bi/</w:t>
      </w:r>
    </w:p>
    <w:p w14:paraId="1E9C279E">
      <w:pPr>
        <w:spacing w:after="80" w:line="254" w:lineRule="auto"/>
      </w:pPr>
      <w:r>
        <w:rPr>
          <w:rFonts w:ascii="Aptos" w:hAnsi="Aptos"/>
          <w:b w:val="0"/>
          <w:color w:val="17212B"/>
          <w:sz w:val="17"/>
        </w:rPr>
        <w:t>Looker Studio create report: https://docs.cloud.google.com/data-studio/create-a-report</w:t>
      </w:r>
    </w:p>
    <w:p w14:paraId="4A68D08B">
      <w:pPr>
        <w:spacing w:after="80" w:line="254" w:lineRule="auto"/>
      </w:pPr>
      <w:r>
        <w:rPr>
          <w:rFonts w:ascii="Aptos" w:hAnsi="Aptos"/>
          <w:b w:val="0"/>
          <w:color w:val="17212B"/>
          <w:sz w:val="17"/>
        </w:rPr>
        <w:t>Tableau Public: https://www.tableau.com/community/public</w:t>
      </w:r>
    </w:p>
    <w:p w14:paraId="5CBC01A0">
      <w:pPr>
        <w:spacing w:after="80" w:line="254" w:lineRule="auto"/>
      </w:pPr>
      <w:r>
        <w:rPr>
          <w:rFonts w:ascii="Aptos" w:hAnsi="Aptos"/>
          <w:b w:val="0"/>
          <w:color w:val="17212B"/>
          <w:sz w:val="17"/>
        </w:rPr>
        <w:t>Canva Charts: https://www.canva.com/help/charts/</w:t>
      </w:r>
    </w:p>
    <w:sectPr>
      <w:footerReference r:id="rId5" w:type="default"/>
      <w:pgSz w:w="12240" w:h="15840"/>
      <w:pgMar w:top="893" w:right="1037" w:bottom="893" w:left="1037" w:header="360" w:footer="36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UI Variable Display"/>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Agency FB">
    <w:panose1 w:val="020B0503020202020204"/>
    <w:charset w:val="00"/>
    <w:family w:val="auto"/>
    <w:pitch w:val="default"/>
    <w:sig w:usb0="00000003" w:usb1="00000000" w:usb2="00000000" w:usb3="00000000" w:csb0="2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933D24">
    <w:pPr>
      <w:pStyle w:val="18"/>
      <w:jc w:val="center"/>
    </w:pPr>
    <w:r>
      <w:rPr>
        <w:rFonts w:ascii="Aptos" w:hAnsi="Aptos"/>
        <w:color w:val="566573"/>
        <w:sz w:val="16"/>
      </w:rPr>
      <w:t>CSA15 CO4 AT2 | Guided Tool Workbook | Dr C. Rajesh Babu | SSETSCS415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435235"/>
    <w:rsid w:val="476F115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pPr>
    <w:rPr>
      <w:rFonts w:ascii="Aptos" w:hAnsi="Aptos" w:eastAsiaTheme="minorEastAsia" w:cstheme="minorBidi"/>
      <w:sz w:val="20"/>
      <w:szCs w:val="22"/>
      <w:lang w:val="en-US" w:eastAsia="en-US" w:bidi="ar-SA"/>
    </w:rPr>
  </w:style>
  <w:style w:type="paragraph" w:styleId="2">
    <w:name w:val="heading 1"/>
    <w:basedOn w:val="1"/>
    <w:next w:val="1"/>
    <w:link w:val="139"/>
    <w:qFormat/>
    <w:uiPriority w:val="9"/>
    <w:pPr>
      <w:keepNext/>
      <w:keepLines/>
      <w:spacing w:before="140" w:after="60"/>
      <w:outlineLvl w:val="0"/>
    </w:pPr>
    <w:rPr>
      <w:rFonts w:asciiTheme="majorHAnsi" w:hAnsiTheme="majorHAnsi" w:eastAsiaTheme="majorEastAsia" w:cstheme="majorBidi"/>
      <w:b/>
      <w:bCs/>
      <w:color w:val="0B2748"/>
      <w:sz w:val="28"/>
      <w:szCs w:val="28"/>
    </w:rPr>
  </w:style>
  <w:style w:type="paragraph" w:styleId="3">
    <w:name w:val="heading 2"/>
    <w:basedOn w:val="1"/>
    <w:next w:val="1"/>
    <w:link w:val="140"/>
    <w:unhideWhenUsed/>
    <w:qFormat/>
    <w:uiPriority w:val="9"/>
    <w:pPr>
      <w:keepNext/>
      <w:keepLines/>
      <w:spacing w:before="140" w:after="60"/>
      <w:outlineLvl w:val="1"/>
    </w:pPr>
    <w:rPr>
      <w:rFonts w:asciiTheme="majorHAnsi" w:hAnsiTheme="majorHAnsi" w:eastAsiaTheme="majorEastAsia" w:cstheme="majorBidi"/>
      <w:b/>
      <w:bCs/>
      <w:color w:val="1565C0"/>
      <w:sz w:val="24"/>
      <w:szCs w:val="26"/>
    </w:rPr>
  </w:style>
  <w:style w:type="paragraph" w:styleId="4">
    <w:name w:val="heading 3"/>
    <w:basedOn w:val="1"/>
    <w:next w:val="1"/>
    <w:link w:val="141"/>
    <w:unhideWhenUsed/>
    <w:qFormat/>
    <w:uiPriority w:val="9"/>
    <w:pPr>
      <w:keepNext/>
      <w:keepLines/>
      <w:spacing w:before="140" w:after="60"/>
      <w:outlineLvl w:val="2"/>
    </w:pPr>
    <w:rPr>
      <w:rFonts w:asciiTheme="majorHAnsi" w:hAnsiTheme="majorHAnsi" w:eastAsiaTheme="majorEastAsia" w:cstheme="majorBidi"/>
      <w:b/>
      <w:bCs/>
      <w:color w:val="0B2748"/>
      <w:sz w:val="21"/>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1703</Words>
  <Characters>10580</Characters>
  <Lines>0</Lines>
  <Paragraphs>0</Paragraphs>
  <TotalTime>44</TotalTime>
  <ScaleCrop>false</ScaleCrop>
  <LinksUpToDate>false</LinksUpToDate>
  <CharactersWithSpaces>11992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Dr C. Rajesh Babu</dc:creator>
  <dc:description>Owner: Dr C. Rajesh Babu; Employee ID: SSETSCS415</dc:description>
  <cp:keywords>CSA15, CO4 AT2, Big Data, Guided Tools, Architecture Center, Threat Modeling, Dashboard, SSETSCS415, Dr C. Rajesh Babu</cp:keywords>
  <cp:lastModifiedBy>Rahima Banu</cp:lastModifiedBy>
  <dcterms:modified xsi:type="dcterms:W3CDTF">2026-08-24T05:41:55Z</dcterms:modified>
  <dc:subject>CSA15 Cloud Computing and Big Data Analytics</dc:subject>
  <dc:title>CSA15 CO4 AT2 Big Data Industry Problem Solving Guided Tool Workbook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eyJoZGlkIjoiMWJkYzk5ZmY1YmZhNTIxZWIwZTNlMzgzNzdhODBlZWYiLCJ1c2VySWQiOiI1Njc1OTE1MzgwNTEifQ==</vt:lpwstr>
  </property>
  <property fmtid="{D5CDD505-2E9C-101B-9397-08002B2CF9AE}" pid="3" name="KSOProductBuildVer">
    <vt:lpwstr>1033-12.1.0.28032</vt:lpwstr>
  </property>
  <property fmtid="{D5CDD505-2E9C-101B-9397-08002B2CF9AE}" pid="4" name="ICV">
    <vt:lpwstr>CD0CD4CE65EC4D6EA186F445F0DBDFEB_12</vt:lpwstr>
  </property>
</Properties>
</file>